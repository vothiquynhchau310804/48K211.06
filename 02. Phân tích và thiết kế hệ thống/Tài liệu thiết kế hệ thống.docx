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sz w:val="32"/>
          <w:szCs w:val="32"/>
        </w:rPr>
      </w:pPr>
      <w:r>
        <w:rPr>
          <w:rFonts w:hint="default" w:ascii="Times New Roman" w:hAnsi="Times New Roman" w:cs="Times New Roman"/>
          <w:b/>
          <w:sz w:val="32"/>
          <w:szCs w:val="32"/>
        </w:rPr>
        <w:t>TRƯỜNG ĐẠI HỌC KINH TẾ - ĐẠI HỌC ĐÀ NẴNG</w:t>
      </w:r>
    </w:p>
    <w:p>
      <w:pPr>
        <w:jc w:val="center"/>
        <w:rPr>
          <w:rFonts w:hint="default" w:ascii="Times New Roman" w:hAnsi="Times New Roman" w:cs="Times New Roman"/>
          <w:b/>
          <w:sz w:val="32"/>
          <w:szCs w:val="32"/>
        </w:rPr>
      </w:pPr>
      <w:r>
        <w:rPr>
          <w:rFonts w:hint="default" w:ascii="Times New Roman" w:hAnsi="Times New Roman" w:cs="Times New Roman"/>
          <w:b/>
          <w:sz w:val="32"/>
          <w:szCs w:val="32"/>
        </w:rPr>
        <w:t>KHOA THỐNG KÊ – TIN HỌC</w:t>
      </w:r>
    </w:p>
    <w:p>
      <w:pPr>
        <w:jc w:val="center"/>
        <w:rPr>
          <w:sz w:val="24"/>
          <w:szCs w:val="24"/>
        </w:rPr>
      </w:pPr>
      <w:r>
        <w:rPr>
          <w:sz w:val="24"/>
          <w:szCs w:val="24"/>
        </w:rPr>
        <w:t>…….</w:t>
      </w:r>
      <w:r>
        <w:rPr>
          <w:sz w:val="24"/>
          <w:szCs w:val="24"/>
        </w:rPr>
        <w:sym w:font="Wingdings" w:char="F040"/>
      </w:r>
      <w:r>
        <w:rPr>
          <w:sz w:val="24"/>
          <w:szCs w:val="24"/>
        </w:rPr>
        <w:sym w:font="Wingdings" w:char="F026"/>
      </w:r>
      <w:r>
        <w:rPr>
          <w:sz w:val="24"/>
          <w:szCs w:val="24"/>
        </w:rPr>
        <w:sym w:font="Wingdings" w:char="F03F"/>
      </w:r>
      <w:r>
        <w:rPr>
          <w:sz w:val="24"/>
          <w:szCs w:val="24"/>
        </w:rPr>
        <w:t>……</w:t>
      </w:r>
    </w:p>
    <w:p>
      <w:pPr>
        <w:jc w:val="center"/>
        <w:rPr>
          <w:rFonts w:hint="default" w:ascii="Times New Roman" w:hAnsi="Times New Roman" w:cs="Times New Roman"/>
          <w:b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1274445" cy="1274445"/>
            <wp:effectExtent l="0" t="0" r="1905" b="1905"/>
            <wp:docPr id="1750571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71138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74445" cy="1274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center"/>
        <w:rPr>
          <w:rFonts w:hint="default" w:ascii="Times New Roman" w:hAnsi="Times New Roman" w:cs="Times New Roman"/>
          <w:b/>
          <w:sz w:val="52"/>
          <w:szCs w:val="52"/>
          <w:lang w:val="en-US"/>
        </w:rPr>
      </w:pPr>
      <w:r>
        <w:rPr>
          <w:rFonts w:hint="default" w:ascii="Times New Roman" w:hAnsi="Times New Roman" w:cs="Times New Roman"/>
          <w:b/>
          <w:sz w:val="52"/>
          <w:szCs w:val="52"/>
        </w:rPr>
        <w:t xml:space="preserve">TÀI LIỆU </w:t>
      </w:r>
      <w:r>
        <w:rPr>
          <w:rFonts w:hint="default" w:ascii="Times New Roman" w:hAnsi="Times New Roman" w:cs="Times New Roman"/>
          <w:b/>
          <w:sz w:val="52"/>
          <w:szCs w:val="52"/>
          <w:lang w:val="en-US"/>
        </w:rPr>
        <w:t>THIẾT KẾ HỆ THỐNG</w:t>
      </w:r>
    </w:p>
    <w:p>
      <w:pPr>
        <w:jc w:val="center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</w:rPr>
        <w:t>Tên hệ thống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HỆ THỐNG QUẢN LÝ BÁN HÀNG ONLINE VÀ OFFLINE CHO </w:t>
      </w:r>
    </w:p>
    <w:p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CỬA HÀNG MẸ BOY BUN</w:t>
      </w:r>
    </w:p>
    <w:p>
      <w:pPr>
        <w:ind w:left="5760"/>
        <w:rPr>
          <w:rFonts w:hint="default" w:ascii="Times New Roman" w:hAnsi="Times New Roman" w:cs="Times New Roman"/>
          <w:sz w:val="24"/>
          <w:szCs w:val="24"/>
        </w:rPr>
      </w:pPr>
    </w:p>
    <w:p>
      <w:pPr>
        <w:ind w:left="5756" w:leftChars="2200" w:hanging="916" w:hangingChars="382"/>
        <w:rPr>
          <w:rFonts w:hint="default" w:ascii="Times New Roman" w:hAnsi="Times New Roman" w:cs="Times New Roman"/>
          <w:sz w:val="24"/>
          <w:szCs w:val="24"/>
        </w:rPr>
      </w:pPr>
    </w:p>
    <w:p>
      <w:pPr>
        <w:ind w:left="5756" w:leftChars="2200" w:hanging="916" w:hangingChars="382"/>
        <w:rPr>
          <w:rFonts w:hint="default" w:ascii="Times New Roman" w:hAnsi="Times New Roman" w:cs="Times New Roman"/>
          <w:sz w:val="24"/>
          <w:szCs w:val="24"/>
        </w:rPr>
      </w:pPr>
    </w:p>
    <w:p>
      <w:pPr>
        <w:ind w:left="5756" w:leftChars="2200" w:hanging="916" w:hangingChars="382"/>
        <w:rPr>
          <w:rFonts w:hint="default" w:ascii="Times New Roman" w:hAnsi="Times New Roman" w:cs="Times New Roman"/>
          <w:sz w:val="24"/>
          <w:szCs w:val="24"/>
        </w:rPr>
      </w:pPr>
    </w:p>
    <w:p>
      <w:pPr>
        <w:ind w:left="5906" w:leftChars="2000" w:hanging="1506" w:hangingChars="538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GVHD: Cao Thị Nhâm</w:t>
      </w:r>
    </w:p>
    <w:p>
      <w:pPr>
        <w:ind w:left="5906" w:leftChars="2000" w:hanging="1506" w:hangingChars="538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Lớp: 48K21.1</w:t>
      </w:r>
    </w:p>
    <w:p>
      <w:pPr>
        <w:ind w:left="5906" w:leftChars="2000" w:hanging="1506" w:hangingChars="538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Nhóm: 48K211.06</w:t>
      </w:r>
    </w:p>
    <w:p>
      <w:pPr>
        <w:ind w:left="5760"/>
        <w:rPr>
          <w:rFonts w:hint="default" w:ascii="Times New Roman" w:hAnsi="Times New Roman" w:cs="Times New Roman"/>
          <w:sz w:val="24"/>
          <w:szCs w:val="24"/>
        </w:rPr>
      </w:pPr>
    </w:p>
    <w:p>
      <w:pPr>
        <w:ind w:left="5760"/>
        <w:rPr>
          <w:rFonts w:hint="default" w:ascii="Times New Roman" w:hAnsi="Times New Roman" w:cs="Times New Roman"/>
          <w:sz w:val="24"/>
          <w:szCs w:val="24"/>
        </w:rPr>
      </w:pPr>
    </w:p>
    <w:p>
      <w:pPr>
        <w:ind w:left="5760"/>
        <w:rPr>
          <w:rFonts w:hint="default" w:ascii="Times New Roman" w:hAnsi="Times New Roman" w:cs="Times New Roman"/>
          <w:sz w:val="24"/>
          <w:szCs w:val="24"/>
        </w:rPr>
      </w:pPr>
    </w:p>
    <w:p>
      <w:pPr>
        <w:ind w:left="5760"/>
        <w:rPr>
          <w:rFonts w:hint="default" w:ascii="Times New Roman" w:hAnsi="Times New Roman" w:cs="Times New Roman"/>
          <w:sz w:val="24"/>
          <w:szCs w:val="24"/>
        </w:rPr>
      </w:pPr>
    </w:p>
    <w:p>
      <w:pPr>
        <w:ind w:left="5760"/>
        <w:rPr>
          <w:rFonts w:hint="default" w:ascii="Times New Roman" w:hAnsi="Times New Roman" w:cs="Times New Roman"/>
          <w:sz w:val="24"/>
          <w:szCs w:val="24"/>
        </w:rPr>
      </w:pPr>
    </w:p>
    <w:p>
      <w:pPr>
        <w:ind w:left="5760"/>
        <w:rPr>
          <w:rFonts w:hint="default" w:ascii="Times New Roman" w:hAnsi="Times New Roman" w:cs="Times New Roman"/>
          <w:sz w:val="24"/>
          <w:szCs w:val="24"/>
        </w:rPr>
      </w:pPr>
    </w:p>
    <w:p>
      <w:pPr>
        <w:ind w:left="5760"/>
        <w:rPr>
          <w:rFonts w:hint="default" w:ascii="Times New Roman" w:hAnsi="Times New Roman" w:cs="Times New Roman"/>
          <w:sz w:val="24"/>
          <w:szCs w:val="24"/>
        </w:rPr>
      </w:pPr>
    </w:p>
    <w:p>
      <w:pPr>
        <w:jc w:val="center"/>
        <w:rPr>
          <w:rFonts w:hint="default"/>
          <w:b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sz w:val="24"/>
          <w:szCs w:val="24"/>
        </w:rPr>
        <w:t>ĐÀ NẴNG 202</w:t>
      </w:r>
      <w:r>
        <w:rPr>
          <w:rFonts w:hint="default" w:ascii="Times New Roman" w:hAnsi="Times New Roman" w:cs="Times New Roman"/>
          <w:b/>
          <w:sz w:val="24"/>
          <w:szCs w:val="24"/>
          <w:lang w:val="en-US"/>
        </w:rPr>
        <w:t>4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0" w:line="276" w:lineRule="auto"/>
        <w:jc w:val="both"/>
        <w:rPr>
          <w:rFonts w:ascii="Times New Roman" w:hAnsi="Times New Roman" w:eastAsia="Times New Roman" w:cs="Times New Roman"/>
          <w:i/>
          <w:color w:val="000099"/>
          <w:sz w:val="26"/>
          <w:szCs w:val="26"/>
          <w:u w:val="single"/>
        </w:rPr>
      </w:pPr>
      <w:r>
        <w:fldChar w:fldCharType="begin"/>
      </w:r>
      <w:r>
        <w:instrText xml:space="preserve"> HYPERLINK "http://homepages.laas.fr/eexposit/ypbl" </w:instrText>
      </w:r>
      <w:r>
        <w:fldChar w:fldCharType="separate"/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color w:val="000000"/>
          <w:sz w:val="26"/>
          <w:szCs w:val="26"/>
        </w:rPr>
      </w:pPr>
      <w:r>
        <w:br w:type="page"/>
      </w:r>
      <w:r>
        <w:fldChar w:fldCharType="end"/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0"/>
        <w:rPr>
          <w:rFonts w:ascii="Times New Roman" w:hAnsi="Times New Roman" w:eastAsia="Times New Roman" w:cs="Times New Roman"/>
          <w:color w:val="000000"/>
          <w:sz w:val="26"/>
          <w:szCs w:val="26"/>
        </w:rPr>
        <w:sectPr>
          <w:pgSz w:w="11906" w:h="16838"/>
          <w:pgMar w:top="1440" w:right="1440" w:bottom="1440" w:left="1440" w:header="0" w:footer="720" w:gutter="0"/>
          <w:pgBorders w:display="firstPage">
            <w:top w:val="thinThickSmallGap" w:color="auto" w:sz="24" w:space="1"/>
            <w:left w:val="thinThickSmallGap" w:color="auto" w:sz="24" w:space="4"/>
            <w:bottom w:val="thinThickSmallGap" w:color="auto" w:sz="24" w:space="1"/>
            <w:right w:val="thinThickSmallGap" w:color="auto" w:sz="24" w:space="4"/>
          </w:pgBorders>
          <w:pgNumType w:start="1"/>
          <w:cols w:space="720" w:num="1"/>
        </w:sect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0"/>
        <w:rPr>
          <w:rFonts w:ascii="Times New Roman" w:hAnsi="Times New Roman" w:eastAsia="Times New Roman" w:cs="Times New Roman"/>
          <w:color w:val="000000"/>
          <w:sz w:val="26"/>
          <w:szCs w:val="26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100"/>
        <w:jc w:val="center"/>
        <w:rPr>
          <w:rFonts w:hint="default" w:ascii="Times New Roman" w:hAnsi="Times New Roman" w:eastAsia="Times New Roman" w:cs="Times New Roman"/>
          <w:b/>
          <w:sz w:val="26"/>
          <w:szCs w:val="26"/>
        </w:rPr>
      </w:pPr>
      <w:r>
        <w:rPr>
          <w:rFonts w:hint="default" w:ascii="Times New Roman" w:hAnsi="Times New Roman" w:eastAsia="Times New Roman" w:cs="Times New Roman"/>
          <w:b/>
          <w:sz w:val="26"/>
          <w:szCs w:val="26"/>
          <w:rtl w:val="0"/>
        </w:rPr>
        <w:t>MỤC LỤC</w:t>
      </w:r>
    </w:p>
    <w:sdt>
      <w:sdtPr>
        <w:rPr>
          <w:rFonts w:hint="default" w:ascii="Times New Roman" w:hAnsi="Times New Roman" w:cs="Times New Roman"/>
        </w:rPr>
        <w:id w:val="2"/>
        <w:docPartObj>
          <w:docPartGallery w:val="Table of Contents"/>
          <w:docPartUnique/>
        </w:docPartObj>
      </w:sdtPr>
      <w:sdtContent>
        <w:p>
          <w:pPr>
            <w:widowControl w:val="0"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tabs>
              <w:tab w:val="left" w:pos="440"/>
              <w:tab w:val="right" w:pos="9060"/>
            </w:tabs>
            <w:spacing w:before="0" w:after="100" w:line="276" w:lineRule="auto"/>
            <w:rPr>
              <w:rFonts w:hint="default" w:ascii="Times New Roman" w:hAnsi="Times New Roman" w:eastAsia="Arial" w:cs="Times New Roman"/>
              <w:sz w:val="24"/>
              <w:szCs w:val="24"/>
              <w:lang w:val="vi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TOC \* MERGEFORMAT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</w:p>
        <w:p>
          <w:pPr>
            <w:pStyle w:val="20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1 </w:t>
          </w:r>
          <w:r>
            <w:rPr>
              <w:rFonts w:hint="default" w:ascii="Times New Roman" w:hAnsi="Times New Roman" w:eastAsia="Times New Roman" w:cs="Times New Roman"/>
              <w:sz w:val="24"/>
              <w:szCs w:val="24"/>
              <w:rtl w:val="0"/>
            </w:rPr>
            <w:t>GIỚI THIỆU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_Toc20106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2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1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1.1 </w:t>
          </w:r>
          <w:r>
            <w:rPr>
              <w:rFonts w:hint="default" w:ascii="Times New Roman" w:hAnsi="Times New Roman" w:eastAsia="Times New Roman" w:cs="Times New Roman"/>
              <w:sz w:val="24"/>
              <w:szCs w:val="24"/>
              <w:rtl w:val="0"/>
            </w:rPr>
            <w:t>Mục đích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_Toc21850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2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1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1.2 </w:t>
          </w:r>
          <w:r>
            <w:rPr>
              <w:rFonts w:hint="default" w:ascii="Times New Roman" w:hAnsi="Times New Roman" w:eastAsia="Times New Roman" w:cs="Times New Roman"/>
              <w:sz w:val="24"/>
              <w:szCs w:val="24"/>
              <w:rtl w:val="0"/>
            </w:rPr>
            <w:t>Phạm vi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_Toc16598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3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1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1.3 </w:t>
          </w:r>
          <w:r>
            <w:rPr>
              <w:rFonts w:hint="default" w:ascii="Times New Roman" w:hAnsi="Times New Roman" w:eastAsia="Times New Roman" w:cs="Times New Roman"/>
              <w:sz w:val="24"/>
              <w:szCs w:val="24"/>
              <w:rtl w:val="0"/>
            </w:rPr>
            <w:t>Định nghĩa, từ viết tắt và từ viết tắt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_Toc21966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3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2 </w:t>
          </w:r>
          <w:r>
            <w:rPr>
              <w:rFonts w:hint="default" w:ascii="Times New Roman" w:hAnsi="Times New Roman" w:eastAsia="Times New Roman" w:cs="Times New Roman"/>
              <w:sz w:val="24"/>
              <w:szCs w:val="24"/>
              <w:rtl w:val="0"/>
            </w:rPr>
            <w:t>Người giới thiệu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_Toc19217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3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3 </w:t>
          </w:r>
          <w:r>
            <w:rPr>
              <w:rFonts w:hint="default" w:ascii="Times New Roman" w:hAnsi="Times New Roman" w:eastAsia="Times New Roman" w:cs="Times New Roman"/>
              <w:sz w:val="24"/>
              <w:szCs w:val="24"/>
              <w:rtl w:val="0"/>
            </w:rPr>
            <w:t>Mô tả thành phần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_Toc24434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4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1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3.1 </w:t>
          </w:r>
          <w:r>
            <w:rPr>
              <w:rFonts w:hint="default" w:ascii="Times New Roman" w:hAnsi="Times New Roman" w:eastAsia="Times New Roman" w:cs="Times New Roman"/>
              <w:sz w:val="24"/>
              <w:szCs w:val="24"/>
              <w:rtl w:val="0"/>
            </w:rPr>
            <w:t>Mô tả phân hủy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_Toc21439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4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1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3.2 </w:t>
          </w:r>
          <w:r>
            <w:rPr>
              <w:rFonts w:hint="default" w:ascii="Times New Roman" w:hAnsi="Times New Roman" w:eastAsia="Times New Roman" w:cs="Times New Roman"/>
              <w:sz w:val="24"/>
              <w:szCs w:val="24"/>
              <w:rtl w:val="0"/>
            </w:rPr>
            <w:t>Thiết kế chi tiết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_Toc30906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4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2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3.2.1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Class Đơn bán hàng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_Toc406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4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2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  <w:u w:val="none"/>
            </w:rPr>
            <w:t xml:space="preserve">-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Khách hàng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_Toc18248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9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2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3.2.2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Sản phẩm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_Toc15955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12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2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3.2.3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Phiếu nhập hàng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_Toc1539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16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2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3.2.4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Nhà cung cấp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_Toc22765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21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2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3.2.5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Tài khoản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_Toc4331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25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4 </w:t>
          </w:r>
          <w:r>
            <w:rPr>
              <w:rFonts w:hint="default" w:ascii="Times New Roman" w:hAnsi="Times New Roman" w:eastAsia="Times New Roman" w:cs="Times New Roman"/>
              <w:sz w:val="24"/>
              <w:szCs w:val="24"/>
              <w:rtl w:val="0"/>
            </w:rPr>
            <w:t>Cơ sở dữ liệu Sự miêu tả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_Toc2733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27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1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4.1 </w:t>
          </w:r>
          <w:r>
            <w:rPr>
              <w:rFonts w:hint="default" w:ascii="Times New Roman" w:hAnsi="Times New Roman" w:eastAsia="Times New Roman" w:cs="Times New Roman"/>
              <w:sz w:val="24"/>
              <w:szCs w:val="24"/>
              <w:rtl w:val="0"/>
            </w:rPr>
            <w:t>Thiết kế logic cơ sở dữ liệu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_Toc23653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27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2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4.1.1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Thiết kế bảng (dựa trên thiết kế lớp)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_Toc32179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27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2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4.1.2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Chuẩn hóa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_Toc7192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27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2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4.1.3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Sơ đồ cơ sở dữ liệu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_Toc10476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28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1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4.2 </w:t>
          </w:r>
          <w:r>
            <w:rPr>
              <w:rFonts w:hint="default" w:ascii="Times New Roman" w:hAnsi="Times New Roman" w:eastAsia="Times New Roman" w:cs="Times New Roman"/>
              <w:sz w:val="24"/>
              <w:szCs w:val="24"/>
              <w:rtl w:val="0"/>
            </w:rPr>
            <w:t>Thiết kế vật lý cơ sở dữ liệu</w:t>
          </w:r>
          <w:r>
            <w:rPr>
              <w:rFonts w:hint="default" w:ascii="Times New Roman" w:hAnsi="Times New Roman" w:eastAsia="Times New Roman" w:cs="Times New Roman"/>
              <w:i/>
              <w:color w:val="0000FF"/>
              <w:sz w:val="24"/>
              <w:szCs w:val="24"/>
              <w:rtl w:val="0"/>
            </w:rPr>
            <w:t>.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_Toc15768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28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2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4.2.1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Bảng Đơn bán hàng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_Toc13454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28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2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4.2.2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Bảng Đơn bán hàng chi tiết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_Toc15721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29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2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4.2.3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Bảng Khách hàng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_Toc29585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29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2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4.2.4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Bảng Sản phẩm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_Toc20772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29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2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4.2.5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Bảng Phiếu nhập hàng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_Toc8630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30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2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4.2.6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Bảng Phiếu nhập hàng chi tiết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_Toc30665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30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2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4.2.7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Bảng Nhà cung cấp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_Toc21288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31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0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5 </w:t>
          </w:r>
          <w:r>
            <w:rPr>
              <w:rFonts w:hint="default" w:ascii="Times New Roman" w:hAnsi="Times New Roman" w:eastAsia="Times New Roman" w:cs="Times New Roman"/>
              <w:sz w:val="24"/>
              <w:szCs w:val="24"/>
              <w:rtl w:val="0"/>
            </w:rPr>
            <w:t>Giao diện bên ngoài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_Toc18807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31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1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5.1 </w:t>
          </w:r>
          <w:r>
            <w:rPr>
              <w:rFonts w:hint="default" w:ascii="Times New Roman" w:hAnsi="Times New Roman" w:eastAsia="Times New Roman" w:cs="Times New Roman"/>
              <w:sz w:val="24"/>
              <w:szCs w:val="24"/>
              <w:rtl w:val="0"/>
            </w:rPr>
            <w:t>Giao diện người dùng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_Toc10677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31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2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5.1.1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Luồng màn hình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_Toc27179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31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2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5.1.2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Thông số màn hình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_Toc17707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32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5.1.2.1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Màn hình Đăng nhập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_Toc24373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32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5.1.2.2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Màn hình Quên mật khẩu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_Toc20331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33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5.1.2.3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Màn hình Đổi mật khẩu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_Toc17788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34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5.1.2.4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Màn hình chính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_Toc18979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36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5.1.2.5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Màn hình Quản lý sản phẩm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_Toc5839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37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5.1.2.6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Màn hình Thêm sản phẩm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_Toc13140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39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5.1.2.7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Màn hình Sửa sản phẩm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_Toc24277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40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5.1.2.8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Màn hình Xóa sản phẩm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  <w:lang w:val="en-US"/>
            </w:rPr>
            <w:t>\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_Toc32528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42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5.1.2.9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Màn hình Tìm kiếm sản phẩm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_Toc1111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43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5.1.2.10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Màn hình Quản lý đơn bán hàng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_Toc6158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44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5.1.2.11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Màn hình Tạo đơn hàng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_Toc12790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45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5.1.2.12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Màn hình Sửa đơn hàng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_Toc26123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46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5.1.2.13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Màn hình thông báo lưu thông tin đơn hàng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_Toc403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47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5.1.2.14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Màn hình Xóa đơn hàng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_Toc4117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48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 xml:space="preserve">5.1.2.15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Màn hình thông báo xóa đơn hàng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_Toc26608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49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 xml:space="preserve">5.1.2.16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Màn hình Tìm kiếm đơn hàng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_Toc8746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50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5.1.2.17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Màn hình Quản lý Phiếu nhập hàng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_Toc2640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51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  <w:rtl w:val="0"/>
            </w:rPr>
            <w:t xml:space="preserve">5.1.2.18 </w:t>
          </w:r>
          <w:r>
            <w:rPr>
              <w:rFonts w:hint="default" w:ascii="Times New Roman" w:hAnsi="Times New Roman" w:eastAsia="Times New Roman" w:cs="Times New Roman"/>
              <w:sz w:val="24"/>
              <w:szCs w:val="24"/>
              <w:rtl w:val="0"/>
            </w:rPr>
            <w:t>Màn hình Tạo phiếu nhập hàng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_Toc14546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53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5.1.2.19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Màn hình Sửa phiếu nhập hàng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_Toc13857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55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5.1.2.20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Màn hình Xóa phiếu nhập hàng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_Toc10916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58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5.1.2.21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Màn hình Tìm kiếm phiếu nhập hàng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_Toc13048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60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5.1.2.22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Màn hình Quản lý khách hàng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_Toc9940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61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5.1.2.23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Màn hình Thêm thông tin khách hàng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_Toc10597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63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5.1.2.24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Màn hình Sửa thông tin khách hàng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_Toc14645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65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5.1.2.25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Màn hình Xóa thông tin khách hàng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_Toc28007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67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5.1.2.26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Màn hình Thông báo xóa thông tin khách hàng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_Toc26461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68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5.1.2.27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Màn hình Tìm kiếm thông tin khách hàng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_Toc12683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69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5.1.2.28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Màn hình Hiển thị kết quả tìm kiếm thông tin khách hàng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_Toc30660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70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5.1.2.29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Màn hình Quản lý nhà cung cấp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_Toc4091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71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5.1.2.30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Màn hình Thêm nhà cung cấp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_Toc15136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73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5.1.2.31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Màn hình Sửa nhà cung cấp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_Toc262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74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5.1.2.32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Màn hình Xóa nhà cung cấp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_Toc12612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75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23"/>
            <w:tabs>
              <w:tab w:val="right" w:leader="dot" w:pos="9026"/>
            </w:tabs>
            <w:rPr>
              <w:rFonts w:hint="default" w:ascii="Times New Roman" w:hAnsi="Times New Roman" w:cs="Times New Roman"/>
              <w:sz w:val="24"/>
              <w:szCs w:val="24"/>
            </w:rPr>
          </w:pPr>
          <w:r>
            <w:rPr>
              <w:rFonts w:hint="default" w:ascii="Times New Roman" w:hAnsi="Times New Roman" w:eastAsia="Times New Roman" w:cs="Times New Roman"/>
              <w:i w:val="0"/>
              <w:smallCaps w:val="0"/>
              <w:strike w:val="0"/>
              <w:color w:val="000000"/>
              <w:sz w:val="24"/>
              <w:szCs w:val="24"/>
              <w:u w:val="none"/>
              <w:shd w:val="clear" w:fill="auto"/>
              <w:vertAlign w:val="baseline"/>
            </w:rPr>
            <w:t xml:space="preserve">5.1.2.33 </w:t>
          </w:r>
          <w:r>
            <w:rPr>
              <w:rFonts w:hint="default" w:ascii="Times New Roman" w:hAnsi="Times New Roman" w:cs="Times New Roman"/>
              <w:sz w:val="24"/>
              <w:szCs w:val="24"/>
              <w:rtl w:val="0"/>
            </w:rPr>
            <w:t>Màn hình tìm kiếm nhà cung cấp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PAGEREF _Toc21226 \h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</w:rPr>
            <w:t>77</w: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widowControl w:val="0"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tabs>
              <w:tab w:val="left" w:pos="440"/>
              <w:tab w:val="right" w:pos="9060"/>
            </w:tabs>
            <w:spacing w:before="0" w:after="100" w:line="276" w:lineRule="auto"/>
            <w:rPr>
              <w:rFonts w:ascii="Times New Roman" w:hAnsi="Times New Roman" w:eastAsia="Times New Roman" w:cs="Times New Roman"/>
              <w:sz w:val="26"/>
              <w:szCs w:val="26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b/>
          <w:sz w:val="26"/>
          <w:szCs w:val="26"/>
        </w:rPr>
      </w:pPr>
    </w:p>
    <w:p>
      <w:pPr>
        <w:rPr>
          <w:rFonts w:ascii="Times New Roman" w:hAnsi="Times New Roman" w:eastAsia="Times New Roman" w:cs="Times New Roman"/>
          <w:b/>
          <w:sz w:val="26"/>
          <w:szCs w:val="26"/>
        </w:rPr>
      </w:pPr>
    </w:p>
    <w:p>
      <w:pPr>
        <w:pStyle w:val="2"/>
        <w:keepNext w:val="0"/>
        <w:keepLines w:val="0"/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360" w:hanging="360"/>
        <w:rPr>
          <w:rFonts w:ascii="Times New Roman" w:hAnsi="Times New Roman" w:eastAsia="Times New Roman" w:cs="Times New Roman"/>
          <w:sz w:val="26"/>
          <w:szCs w:val="26"/>
        </w:rPr>
      </w:pPr>
      <w:bookmarkStart w:id="0" w:name="_Toc12410"/>
      <w:bookmarkStart w:id="1" w:name="_Toc5684"/>
      <w:bookmarkStart w:id="2" w:name="_Toc6504"/>
      <w:bookmarkStart w:id="3" w:name="_Toc20106"/>
      <w:r>
        <w:rPr>
          <w:rFonts w:ascii="Times New Roman" w:hAnsi="Times New Roman" w:eastAsia="Times New Roman" w:cs="Times New Roman"/>
          <w:sz w:val="26"/>
          <w:szCs w:val="26"/>
          <w:rtl w:val="0"/>
        </w:rPr>
        <w:t>GIỚI THIỆU</w:t>
      </w:r>
      <w:bookmarkEnd w:id="0"/>
      <w:bookmarkEnd w:id="1"/>
      <w:bookmarkEnd w:id="2"/>
      <w:bookmarkEnd w:id="3"/>
    </w:p>
    <w:p>
      <w:pPr>
        <w:pStyle w:val="3"/>
        <w:keepNext w:val="0"/>
        <w:keepLines w:val="0"/>
        <w:widowControl w:val="0"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0"/>
        <w:ind w:left="576" w:hanging="576"/>
        <w:rPr>
          <w:rFonts w:ascii="Times New Roman" w:hAnsi="Times New Roman" w:eastAsia="Times New Roman" w:cs="Times New Roman"/>
          <w:sz w:val="26"/>
          <w:szCs w:val="26"/>
        </w:rPr>
      </w:pPr>
      <w:bookmarkStart w:id="4" w:name="_Toc67"/>
      <w:bookmarkStart w:id="5" w:name="_Toc2263"/>
      <w:bookmarkStart w:id="6" w:name="_Toc13818"/>
      <w:bookmarkStart w:id="7" w:name="_Toc21850"/>
      <w:r>
        <w:rPr>
          <w:rFonts w:ascii="Times New Roman" w:hAnsi="Times New Roman" w:eastAsia="Times New Roman" w:cs="Times New Roman"/>
          <w:sz w:val="26"/>
          <w:szCs w:val="26"/>
          <w:rtl w:val="0"/>
        </w:rPr>
        <w:t>Mục đích</w:t>
      </w:r>
      <w:bookmarkEnd w:id="4"/>
      <w:bookmarkEnd w:id="5"/>
      <w:bookmarkEnd w:id="6"/>
      <w:bookmarkEnd w:id="7"/>
    </w:p>
    <w:p>
      <w:pPr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hint="default" w:ascii="Times New Roman" w:hAnsi="Times New Roman" w:eastAsia="Times New Roman" w:cs="Times New Roman"/>
          <w:sz w:val="26"/>
          <w:szCs w:val="26"/>
          <w:rtl w:val="0"/>
          <w:lang w:val="en-US"/>
        </w:rPr>
        <w:t xml:space="preserve">- </w:t>
      </w:r>
      <w:r>
        <w:rPr>
          <w:rFonts w:ascii="Times New Roman" w:hAnsi="Times New Roman" w:eastAsia="Times New Roman" w:cs="Times New Roman"/>
          <w:sz w:val="26"/>
          <w:szCs w:val="26"/>
          <w:rtl w:val="0"/>
        </w:rPr>
        <w:t>Quản lý quy trình bán hàng của cửa hàng Mẹ Boy Bun</w:t>
      </w:r>
    </w:p>
    <w:p>
      <w:pPr>
        <w:pStyle w:val="3"/>
        <w:keepNext w:val="0"/>
        <w:keepLines w:val="0"/>
        <w:widowControl w:val="0"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576" w:hanging="576"/>
        <w:rPr>
          <w:rFonts w:ascii="Times New Roman" w:hAnsi="Times New Roman" w:eastAsia="Times New Roman" w:cs="Times New Roman"/>
          <w:sz w:val="26"/>
          <w:szCs w:val="26"/>
        </w:rPr>
      </w:pPr>
      <w:bookmarkStart w:id="8" w:name="_Toc21836"/>
      <w:bookmarkStart w:id="9" w:name="_Toc21067"/>
      <w:bookmarkStart w:id="10" w:name="_Toc27296"/>
      <w:bookmarkStart w:id="11" w:name="_Toc16598"/>
      <w:r>
        <w:rPr>
          <w:rFonts w:ascii="Times New Roman" w:hAnsi="Times New Roman" w:eastAsia="Times New Roman" w:cs="Times New Roman"/>
          <w:sz w:val="26"/>
          <w:szCs w:val="26"/>
          <w:rtl w:val="0"/>
        </w:rPr>
        <w:t>Phạm vi</w:t>
      </w:r>
      <w:bookmarkEnd w:id="8"/>
      <w:bookmarkEnd w:id="9"/>
      <w:bookmarkEnd w:id="10"/>
      <w:bookmarkEnd w:id="11"/>
    </w:p>
    <w:p>
      <w:pPr>
        <w:rPr>
          <w:rFonts w:hint="default" w:ascii="Times New Roman" w:hAnsi="Times New Roman" w:eastAsia="Times New Roman" w:cs="Times New Roman"/>
          <w:sz w:val="26"/>
          <w:szCs w:val="26"/>
          <w:rtl w:val="0"/>
          <w:lang w:val="en-US"/>
        </w:rPr>
      </w:pPr>
      <w:r>
        <w:rPr>
          <w:rFonts w:ascii="Times New Roman" w:hAnsi="Times New Roman" w:eastAsia="Times New Roman" w:cs="Times New Roman"/>
          <w:sz w:val="26"/>
          <w:szCs w:val="26"/>
          <w:rtl w:val="0"/>
        </w:rPr>
        <w:t xml:space="preserve">- Phạm vi tổ chức: dự án được thực hiện tại </w:t>
      </w:r>
      <w:r>
        <w:rPr>
          <w:rFonts w:hint="default" w:ascii="Times New Roman" w:hAnsi="Times New Roman" w:eastAsia="Times New Roman" w:cs="Times New Roman"/>
          <w:sz w:val="26"/>
          <w:szCs w:val="26"/>
          <w:rtl w:val="0"/>
          <w:lang w:val="en-US"/>
        </w:rPr>
        <w:t>cửa hàng mẹ Boy Bun</w:t>
      </w:r>
    </w:p>
    <w:p>
      <w:pPr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  <w:rtl w:val="0"/>
        </w:rPr>
        <w:t>- Phạm vi người dùng: Hệ thống dành riêng cho chị quản lý cửa hàng.</w:t>
      </w:r>
    </w:p>
    <w:p>
      <w:pPr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  <w:rtl w:val="0"/>
        </w:rPr>
        <w:t>- Phạm vi chức năng: Người dùng sẽ phải đăng nhập khi vào hệ thống, sau đó quản lý các chức năng: Quản lý đơn bán hàng, quản lý khách hàng, quản lý nhập hàng, quản lý nhà cung cấp</w:t>
      </w:r>
    </w:p>
    <w:p>
      <w:pPr>
        <w:pStyle w:val="3"/>
        <w:keepNext w:val="0"/>
        <w:keepLines w:val="0"/>
        <w:widowControl w:val="0"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tabs>
          <w:tab w:val="left" w:pos="576"/>
        </w:tabs>
        <w:ind w:left="576" w:hanging="576"/>
        <w:rPr>
          <w:rFonts w:ascii="Times New Roman" w:hAnsi="Times New Roman" w:eastAsia="Times New Roman" w:cs="Times New Roman"/>
          <w:sz w:val="26"/>
          <w:szCs w:val="26"/>
        </w:rPr>
      </w:pPr>
      <w:bookmarkStart w:id="12" w:name="_Toc17080"/>
      <w:bookmarkStart w:id="13" w:name="_Toc15235"/>
      <w:bookmarkStart w:id="14" w:name="_Toc18254"/>
      <w:bookmarkStart w:id="15" w:name="_Toc21966"/>
      <w:r>
        <w:rPr>
          <w:rFonts w:ascii="Times New Roman" w:hAnsi="Times New Roman" w:eastAsia="Times New Roman" w:cs="Times New Roman"/>
          <w:sz w:val="26"/>
          <w:szCs w:val="26"/>
          <w:rtl w:val="0"/>
        </w:rPr>
        <w:t>Định nghĩa, từ viết tắt và từ viết tắt</w:t>
      </w:r>
      <w:bookmarkEnd w:id="12"/>
      <w:bookmarkEnd w:id="13"/>
      <w:bookmarkEnd w:id="14"/>
      <w:bookmarkEnd w:id="15"/>
    </w:p>
    <w:p>
      <w:pPr>
        <w:jc w:val="center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  <w:rtl w:val="0"/>
        </w:rPr>
        <w:t>N/A</w:t>
      </w:r>
    </w:p>
    <w:p>
      <w:pPr>
        <w:pStyle w:val="2"/>
        <w:keepNext w:val="0"/>
        <w:keepLines w:val="0"/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360" w:hanging="360"/>
        <w:rPr>
          <w:rFonts w:ascii="Times New Roman" w:hAnsi="Times New Roman" w:eastAsia="Times New Roman" w:cs="Times New Roman"/>
          <w:sz w:val="26"/>
          <w:szCs w:val="26"/>
        </w:rPr>
      </w:pPr>
      <w:bookmarkStart w:id="16" w:name="_Toc18379"/>
      <w:bookmarkStart w:id="17" w:name="_Toc29199"/>
      <w:bookmarkStart w:id="18" w:name="_Toc13395"/>
      <w:bookmarkStart w:id="19" w:name="_Toc19217"/>
      <w:r>
        <w:rPr>
          <w:rFonts w:ascii="Times New Roman" w:hAnsi="Times New Roman" w:eastAsia="Times New Roman" w:cs="Times New Roman"/>
          <w:sz w:val="26"/>
          <w:szCs w:val="26"/>
          <w:rtl w:val="0"/>
        </w:rPr>
        <w:t>Người giới thiệu</w:t>
      </w:r>
      <w:bookmarkEnd w:id="16"/>
      <w:bookmarkEnd w:id="17"/>
      <w:bookmarkEnd w:id="18"/>
      <w:bookmarkEnd w:id="19"/>
    </w:p>
    <w:p>
      <w:pPr>
        <w:jc w:val="center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  <w:rtl w:val="0"/>
        </w:rPr>
        <w:t>N/A</w:t>
      </w: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rPr>
          <w:rFonts w:ascii="Times New Roman" w:hAnsi="Times New Roman" w:eastAsia="Times New Roman" w:cs="Times New Roman"/>
          <w:i/>
          <w:color w:val="0000FF"/>
          <w:sz w:val="26"/>
          <w:szCs w:val="26"/>
        </w:rPr>
      </w:pPr>
    </w:p>
    <w:p>
      <w:pPr>
        <w:rPr>
          <w:rFonts w:ascii="Times New Roman" w:hAnsi="Times New Roman" w:eastAsia="Times New Roman" w:cs="Times New Roman"/>
          <w:b/>
          <w:sz w:val="26"/>
          <w:szCs w:val="26"/>
        </w:rPr>
      </w:pPr>
      <w:r>
        <w:br w:type="page"/>
      </w:r>
      <w:bookmarkStart w:id="292" w:name="_GoBack"/>
      <w:bookmarkEnd w:id="292"/>
    </w:p>
    <w:p>
      <w:pPr>
        <w:pStyle w:val="2"/>
        <w:keepNext w:val="0"/>
        <w:keepLines w:val="0"/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32" w:hanging="432"/>
        <w:rPr>
          <w:rFonts w:ascii="Times New Roman" w:hAnsi="Times New Roman" w:eastAsia="Times New Roman" w:cs="Times New Roman"/>
          <w:sz w:val="26"/>
          <w:szCs w:val="26"/>
        </w:rPr>
      </w:pPr>
      <w:bookmarkStart w:id="20" w:name="_Toc22459"/>
      <w:bookmarkStart w:id="21" w:name="_Toc28415"/>
      <w:bookmarkStart w:id="22" w:name="_Toc19269"/>
      <w:bookmarkStart w:id="23" w:name="_Toc24434"/>
      <w:r>
        <w:rPr>
          <w:rFonts w:ascii="Times New Roman" w:hAnsi="Times New Roman" w:eastAsia="Times New Roman" w:cs="Times New Roman"/>
          <w:sz w:val="26"/>
          <w:szCs w:val="26"/>
          <w:rtl w:val="0"/>
        </w:rPr>
        <w:t>Mô tả thành phần</w:t>
      </w:r>
      <w:bookmarkEnd w:id="20"/>
      <w:bookmarkEnd w:id="21"/>
      <w:bookmarkEnd w:id="22"/>
      <w:bookmarkEnd w:id="23"/>
    </w:p>
    <w:p>
      <w:pPr>
        <w:pStyle w:val="3"/>
        <w:keepNext w:val="0"/>
        <w:keepLines w:val="0"/>
        <w:widowControl w:val="0"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ind w:left="576" w:hanging="576"/>
        <w:rPr>
          <w:rFonts w:ascii="Times New Roman" w:hAnsi="Times New Roman" w:eastAsia="Times New Roman" w:cs="Times New Roman"/>
          <w:sz w:val="26"/>
          <w:szCs w:val="26"/>
        </w:rPr>
      </w:pPr>
      <w:bookmarkStart w:id="24" w:name="_Toc29923"/>
      <w:bookmarkStart w:id="25" w:name="_Toc28900"/>
      <w:bookmarkStart w:id="26" w:name="_Toc30430"/>
      <w:bookmarkStart w:id="27" w:name="_Toc21439"/>
      <w:r>
        <w:rPr>
          <w:rFonts w:ascii="Times New Roman" w:hAnsi="Times New Roman" w:eastAsia="Times New Roman" w:cs="Times New Roman"/>
          <w:sz w:val="26"/>
          <w:szCs w:val="26"/>
          <w:rtl w:val="0"/>
        </w:rPr>
        <w:t>Mô tả phân hủy</w:t>
      </w:r>
      <w:bookmarkEnd w:id="24"/>
      <w:bookmarkEnd w:id="25"/>
      <w:bookmarkEnd w:id="26"/>
      <w:bookmarkEnd w:id="27"/>
    </w:p>
    <w:p>
      <w:pPr>
        <w:rPr>
          <w:rFonts w:ascii="Times New Roman" w:hAnsi="Times New Roman" w:eastAsia="Times New Roman" w:cs="Times New Roman"/>
          <w:i/>
          <w:color w:val="0000FF"/>
          <w:sz w:val="26"/>
          <w:szCs w:val="26"/>
        </w:rPr>
      </w:pPr>
      <w:r>
        <w:rPr>
          <w:rFonts w:ascii="Times New Roman" w:hAnsi="Times New Roman" w:eastAsia="Times New Roman" w:cs="Times New Roman"/>
          <w:i/>
          <w:color w:val="0000FF"/>
          <w:sz w:val="26"/>
          <w:szCs w:val="26"/>
        </w:rPr>
        <w:drawing>
          <wp:inline distT="0" distB="0" distL="0" distR="0">
            <wp:extent cx="5759450" cy="5147945"/>
            <wp:effectExtent l="0" t="0" r="0" b="0"/>
            <wp:docPr id="2028163458" name="image27.jpg" descr="A diagram of a company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63458" name="image27.jpg" descr="A diagram of a company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ind w:left="576" w:hanging="576"/>
        <w:rPr>
          <w:rFonts w:ascii="Times New Roman" w:hAnsi="Times New Roman" w:eastAsia="Times New Roman" w:cs="Times New Roman"/>
          <w:sz w:val="26"/>
          <w:szCs w:val="26"/>
        </w:rPr>
      </w:pPr>
      <w:bookmarkStart w:id="28" w:name="_Toc30514"/>
      <w:bookmarkStart w:id="29" w:name="_Toc12744"/>
      <w:bookmarkStart w:id="30" w:name="_Toc17267"/>
      <w:bookmarkStart w:id="31" w:name="_Toc30906"/>
      <w:r>
        <w:rPr>
          <w:rFonts w:ascii="Times New Roman" w:hAnsi="Times New Roman" w:eastAsia="Times New Roman" w:cs="Times New Roman"/>
          <w:sz w:val="26"/>
          <w:szCs w:val="26"/>
          <w:rtl w:val="0"/>
        </w:rPr>
        <w:t>Thiết kế chi tiết</w:t>
      </w:r>
      <w:bookmarkEnd w:id="28"/>
      <w:bookmarkEnd w:id="29"/>
      <w:bookmarkEnd w:id="30"/>
      <w:bookmarkEnd w:id="31"/>
    </w:p>
    <w:p>
      <w:pPr>
        <w:pStyle w:val="4"/>
        <w:numPr>
          <w:ilvl w:val="2"/>
          <w:numId w:val="2"/>
        </w:numPr>
        <w:ind w:left="720" w:hanging="720"/>
        <w:rPr>
          <w:sz w:val="26"/>
          <w:szCs w:val="26"/>
        </w:rPr>
      </w:pPr>
      <w:bookmarkStart w:id="32" w:name="_Toc24801"/>
      <w:bookmarkStart w:id="33" w:name="_Toc18770"/>
      <w:bookmarkStart w:id="34" w:name="_Toc19847"/>
      <w:bookmarkStart w:id="35" w:name="_Toc406"/>
      <w:r>
        <w:rPr>
          <w:sz w:val="26"/>
          <w:szCs w:val="26"/>
          <w:rtl w:val="0"/>
        </w:rPr>
        <w:t>Class Đơn bán hàng</w:t>
      </w:r>
      <w:bookmarkEnd w:id="32"/>
      <w:bookmarkEnd w:id="33"/>
      <w:bookmarkEnd w:id="34"/>
      <w:bookmarkEnd w:id="35"/>
    </w:p>
    <w:p>
      <w:pPr>
        <w:rPr>
          <w:rFonts w:ascii="Times New Roman" w:hAnsi="Times New Roman" w:eastAsia="Times New Roman" w:cs="Times New Roman"/>
          <w:i/>
          <w:color w:val="0000FF"/>
          <w:sz w:val="26"/>
          <w:szCs w:val="26"/>
        </w:rPr>
      </w:pPr>
    </w:p>
    <w:tbl>
      <w:tblPr>
        <w:tblStyle w:val="54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3000"/>
        <w:gridCol w:w="3000"/>
        <w:gridCol w:w="300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0"/>
              <w:spacing w:before="240" w:after="24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bookmarkStart w:id="36" w:name="_heading=h.44sinio" w:colFirst="0" w:colLast="0"/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Method name: Tao()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0"/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Class name: Đơn bán hàng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0"/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 xml:space="preserve">Programmer: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Event: Button X click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restar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Inputs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Name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Data type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MaDonHang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Varchar(10)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TenKhachHang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Nvarchar(50)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SdtKhachhang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Char(10)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TenSanPham 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Nvarchar(50)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SoLuongSanPham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Int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GiaSanPham 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Float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NgayMua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Date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Outputs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Đơn bán hàng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String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Algorithm specification</w:t>
            </w:r>
          </w:p>
        </w:tc>
        <w:tc>
          <w:tcPr>
            <w:gridSpan w:val="2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Hệ thống truy cập vào lớp Đơn bán hàng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Chủ cửa hàng chọn Tạo đơn hàng rồi thực hiện cập nhật thông tin đơn hàng vào hệ thống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Nếu hợp lệ thì báo tạo đơn hàng thành công nếu không hợp lệ thì báo lỗi.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Thông tin:</w:t>
            </w:r>
          </w:p>
          <w:p>
            <w:pPr>
              <w:widowControl w:val="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0" w:after="60" w:line="360" w:lineRule="auto"/>
              <w:ind w:left="720" w:hanging="36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6"/>
                <w:szCs w:val="26"/>
                <w:rtl w:val="0"/>
              </w:rPr>
              <w:t>MaDonHang: Mã của đơn hàng</w:t>
            </w:r>
          </w:p>
          <w:p>
            <w:pPr>
              <w:widowControl w:val="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0" w:after="60" w:line="360" w:lineRule="auto"/>
              <w:ind w:left="720" w:hanging="36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6"/>
                <w:szCs w:val="26"/>
                <w:rtl w:val="0"/>
              </w:rPr>
              <w:t>TenKhachhang: tên khách mua hàng</w:t>
            </w:r>
          </w:p>
          <w:p>
            <w:pPr>
              <w:widowControl w:val="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0" w:after="60" w:line="360" w:lineRule="auto"/>
              <w:ind w:left="720" w:hanging="36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6"/>
                <w:szCs w:val="26"/>
                <w:rtl w:val="0"/>
              </w:rPr>
              <w:t>SdtKhachHang: Số điện thoại liên lạc của khách hàng</w:t>
            </w:r>
          </w:p>
          <w:p>
            <w:pPr>
              <w:widowControl w:val="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0" w:after="60" w:line="360" w:lineRule="auto"/>
              <w:ind w:left="720" w:hanging="36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6"/>
                <w:szCs w:val="26"/>
                <w:rtl w:val="0"/>
              </w:rPr>
              <w:t>TenSanPham: Tên sản phẩm đã mua</w:t>
            </w:r>
          </w:p>
          <w:p>
            <w:pPr>
              <w:widowControl w:val="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0" w:after="60" w:line="360" w:lineRule="auto"/>
              <w:ind w:left="720" w:hanging="36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6"/>
                <w:szCs w:val="26"/>
                <w:rtl w:val="0"/>
              </w:rPr>
              <w:t>SoLuongSanPham: Số lượng sản phẩm đã mua</w:t>
            </w:r>
          </w:p>
          <w:p>
            <w:pPr>
              <w:widowControl w:val="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0" w:after="60" w:line="360" w:lineRule="auto"/>
              <w:ind w:left="720" w:hanging="36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6"/>
                <w:szCs w:val="26"/>
                <w:rtl w:val="0"/>
              </w:rPr>
              <w:t>GiaSanPham: giá sản phẩm</w:t>
            </w:r>
          </w:p>
          <w:p>
            <w:pPr>
              <w:widowControl w:val="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0" w:after="60" w:line="360" w:lineRule="auto"/>
              <w:ind w:left="720" w:hanging="36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6"/>
                <w:szCs w:val="26"/>
                <w:rtl w:val="0"/>
              </w:rPr>
              <w:t>NgayMua: Ngày đã mua hàng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Notes</w:t>
            </w:r>
          </w:p>
        </w:tc>
        <w:tc>
          <w:tcPr>
            <w:gridSpan w:val="2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N/A</w:t>
            </w:r>
          </w:p>
        </w:tc>
      </w:tr>
    </w:tbl>
    <w:p>
      <w:pPr>
        <w:rPr>
          <w:rFonts w:ascii="Times New Roman" w:hAnsi="Times New Roman" w:eastAsia="Times New Roman" w:cs="Times New Roman"/>
          <w:color w:val="0000FF"/>
          <w:sz w:val="26"/>
          <w:szCs w:val="26"/>
        </w:rPr>
      </w:pPr>
    </w:p>
    <w:p>
      <w:pPr>
        <w:rPr>
          <w:rFonts w:ascii="Times New Roman" w:hAnsi="Times New Roman" w:eastAsia="Times New Roman" w:cs="Times New Roman"/>
          <w:color w:val="0000FF"/>
          <w:sz w:val="26"/>
          <w:szCs w:val="26"/>
        </w:rPr>
      </w:pPr>
    </w:p>
    <w:tbl>
      <w:tblPr>
        <w:tblStyle w:val="55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3000"/>
        <w:gridCol w:w="3000"/>
        <w:gridCol w:w="300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0"/>
              <w:spacing w:before="240" w:after="24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Method name: Xoa()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0"/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Class name: Đơn bán hàng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0"/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 xml:space="preserve">Programmer: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Event: Button X click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restar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Inputs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Name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Data type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MaDonHang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Varchar(10)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TenKhachHang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Nvarchar(50)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SdtKhachhang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Char(10)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TenSanPham 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Nvarchar(50)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SoLuongSanPham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Int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GiaSanPham 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Float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NgayMua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Date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Outputs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Đơn hàng đã xóa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String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Algorithm specification</w:t>
            </w:r>
          </w:p>
        </w:tc>
        <w:tc>
          <w:tcPr>
            <w:gridSpan w:val="2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Chủ cửa hàng chọn đơn hàng cần xóa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Nếu hợp lệ thì báo xóa đơn hàng thành công nếu không hợp lệ thì báo lỗi.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Notes</w:t>
            </w:r>
          </w:p>
        </w:tc>
        <w:tc>
          <w:tcPr>
            <w:gridSpan w:val="2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N/A</w:t>
            </w:r>
          </w:p>
        </w:tc>
      </w:tr>
    </w:tbl>
    <w:p>
      <w:pPr>
        <w:rPr>
          <w:rFonts w:ascii="Times New Roman" w:hAnsi="Times New Roman" w:eastAsia="Times New Roman" w:cs="Times New Roman"/>
          <w:color w:val="0000FF"/>
          <w:sz w:val="26"/>
          <w:szCs w:val="26"/>
        </w:rPr>
      </w:pPr>
    </w:p>
    <w:tbl>
      <w:tblPr>
        <w:tblStyle w:val="56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3000"/>
        <w:gridCol w:w="3000"/>
        <w:gridCol w:w="300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0"/>
              <w:spacing w:before="240" w:after="24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Method name: Sua()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0"/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Class name: Đơn bán hàng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0"/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Programmer: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Event: Button X click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restar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Inputs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Name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Data type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MaDonHang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Varchar(10)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TenKhachHang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Nvarchar(50)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SdtKhachhang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Char(10)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TenSanPham 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Nvarchar(50)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SoLuongSanPham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Int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GiaSanPham 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Float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NgayMua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Date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Outputs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left="0" w:firstLin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Đơn bán hàng đã sửa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String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Algorithm specification</w:t>
            </w:r>
          </w:p>
        </w:tc>
        <w:tc>
          <w:tcPr>
            <w:gridSpan w:val="2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Hệ thống truy cập vào lớp Đơn bán hàng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Chủ cửa hàng chọn sửa đơn hàng rồi thực hiện sửa thông tin đơn hàng vào hệ thống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Nếu hợp lệ thì báo sửa đơn hàng thành công nếu không hợp lệ thì báo lỗi.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Thông tin:</w:t>
            </w:r>
          </w:p>
          <w:p>
            <w:pPr>
              <w:widowControl w:val="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0" w:after="60" w:line="360" w:lineRule="auto"/>
              <w:ind w:left="720" w:hanging="36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6"/>
                <w:szCs w:val="26"/>
                <w:rtl w:val="0"/>
              </w:rPr>
              <w:t>MaDonHang: Mã của đơn hàng</w:t>
            </w:r>
          </w:p>
          <w:p>
            <w:pPr>
              <w:widowControl w:val="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0" w:after="60" w:line="360" w:lineRule="auto"/>
              <w:ind w:left="720" w:hanging="36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6"/>
                <w:szCs w:val="26"/>
                <w:rtl w:val="0"/>
              </w:rPr>
              <w:t>TenKhachhang: tên khách mua hàng</w:t>
            </w:r>
          </w:p>
          <w:p>
            <w:pPr>
              <w:widowControl w:val="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0" w:after="60" w:line="360" w:lineRule="auto"/>
              <w:ind w:left="720" w:hanging="36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6"/>
                <w:szCs w:val="26"/>
                <w:rtl w:val="0"/>
              </w:rPr>
              <w:t>SdtKhachHang: Số điện thoại liên lạc của khách hàng</w:t>
            </w:r>
          </w:p>
          <w:p>
            <w:pPr>
              <w:widowControl w:val="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0" w:after="60" w:line="360" w:lineRule="auto"/>
              <w:ind w:left="720" w:hanging="36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6"/>
                <w:szCs w:val="26"/>
                <w:rtl w:val="0"/>
              </w:rPr>
              <w:t>TenSanPham: Tên sản phẩm đã mua</w:t>
            </w:r>
          </w:p>
          <w:p>
            <w:pPr>
              <w:widowControl w:val="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0" w:after="60" w:line="360" w:lineRule="auto"/>
              <w:ind w:left="720" w:hanging="36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6"/>
                <w:szCs w:val="26"/>
                <w:rtl w:val="0"/>
              </w:rPr>
              <w:t>SoLuongSanPham: Số lượng sản phẩm đã mua</w:t>
            </w:r>
          </w:p>
          <w:p>
            <w:pPr>
              <w:widowControl w:val="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0" w:after="60" w:line="360" w:lineRule="auto"/>
              <w:ind w:left="720" w:hanging="36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6"/>
                <w:szCs w:val="26"/>
                <w:rtl w:val="0"/>
              </w:rPr>
              <w:t>GiaSanPham: giá sản phẩm</w:t>
            </w:r>
          </w:p>
          <w:p>
            <w:pPr>
              <w:widowControl w:val="0"/>
              <w:numPr>
                <w:ilvl w:val="0"/>
                <w:numId w:val="3"/>
              </w:numPr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pacing w:before="0" w:after="60" w:line="360" w:lineRule="auto"/>
              <w:ind w:left="720" w:hanging="36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26"/>
                <w:szCs w:val="26"/>
                <w:rtl w:val="0"/>
              </w:rPr>
              <w:t>NgayMua: Ngày đã mua hàng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Notes</w:t>
            </w:r>
          </w:p>
        </w:tc>
        <w:tc>
          <w:tcPr>
            <w:gridSpan w:val="2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N/A</w:t>
            </w:r>
          </w:p>
        </w:tc>
      </w:tr>
    </w:tbl>
    <w:p>
      <w:pPr>
        <w:rPr>
          <w:rFonts w:ascii="Times New Roman" w:hAnsi="Times New Roman" w:eastAsia="Times New Roman" w:cs="Times New Roman"/>
          <w:color w:val="0000FF"/>
          <w:sz w:val="26"/>
          <w:szCs w:val="26"/>
        </w:rPr>
      </w:pPr>
    </w:p>
    <w:tbl>
      <w:tblPr>
        <w:tblStyle w:val="57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3000"/>
        <w:gridCol w:w="3000"/>
        <w:gridCol w:w="300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0"/>
              <w:spacing w:before="240" w:after="24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Method name: Tim()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0"/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Class name: Đơn bán hàng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0"/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Programmer: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Event: Button X click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restar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Inputs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Name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Data type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MaDonHang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Varchar(10)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TenKhachHang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Nvarchar(50)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SdtKhachhang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Char(10)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TenSanPham 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Nvarchar(50)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SoLuongSanPham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Int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GiaSanPham 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Float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NgayMua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Date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Outputs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Đơn hàng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Algorithm specification</w:t>
            </w:r>
          </w:p>
        </w:tc>
        <w:tc>
          <w:tcPr>
            <w:gridSpan w:val="2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Hệ thống truy cập vào lớp Đơn bán hàng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Chủ cửa hàng chọn tìm kiếm đơn hàng rồi nhập mã đơn hàng vào hệ thống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Nếu hợp lệ thì hiển thị  đơn hàng cần tìm nếu không hợp lệ thì báo lỗi.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Notes</w:t>
            </w:r>
          </w:p>
        </w:tc>
        <w:tc>
          <w:tcPr>
            <w:gridSpan w:val="2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N/A</w:t>
            </w:r>
          </w:p>
        </w:tc>
      </w:tr>
    </w:tbl>
    <w:p>
      <w:pPr>
        <w:rPr>
          <w:rFonts w:ascii="Times New Roman" w:hAnsi="Times New Roman" w:eastAsia="Times New Roman" w:cs="Times New Roman"/>
          <w:color w:val="0000FF"/>
          <w:sz w:val="26"/>
          <w:szCs w:val="26"/>
        </w:rPr>
      </w:pPr>
    </w:p>
    <w:p>
      <w:pPr>
        <w:pStyle w:val="4"/>
        <w:ind w:left="720" w:firstLine="0"/>
        <w:rPr>
          <w:sz w:val="26"/>
          <w:szCs w:val="26"/>
        </w:rPr>
      </w:pPr>
      <w:bookmarkStart w:id="37" w:name="_Toc6193"/>
      <w:bookmarkStart w:id="38" w:name="_Toc10814"/>
      <w:bookmarkStart w:id="39" w:name="_Toc1537"/>
      <w:bookmarkStart w:id="40" w:name="_Toc18248"/>
      <w:r>
        <w:rPr>
          <w:sz w:val="26"/>
          <w:szCs w:val="26"/>
          <w:rtl w:val="0"/>
        </w:rPr>
        <w:t>Khách hàng</w:t>
      </w:r>
      <w:bookmarkEnd w:id="37"/>
      <w:bookmarkEnd w:id="38"/>
      <w:bookmarkEnd w:id="39"/>
      <w:bookmarkEnd w:id="40"/>
    </w:p>
    <w:p>
      <w:pPr>
        <w:rPr>
          <w:rFonts w:ascii="Times New Roman" w:hAnsi="Times New Roman" w:eastAsia="Times New Roman" w:cs="Times New Roman"/>
          <w:sz w:val="26"/>
          <w:szCs w:val="26"/>
        </w:rPr>
      </w:pPr>
    </w:p>
    <w:tbl>
      <w:tblPr>
        <w:tblStyle w:val="58"/>
        <w:tblW w:w="897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3045"/>
        <w:gridCol w:w="2925"/>
        <w:gridCol w:w="300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4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Method name: Them()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Class name: Khách hàng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Programmer: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gridSpan w:val="3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Event: Button X click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vMerge w:val="restart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Inputs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Name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Data type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TenKhachHang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Nvarchar(50)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DiaChi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Nvarchar(50)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SdtKhachHang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Char(10)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Outputs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Thông tin khách hàng đã thêm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String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32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Algorithm specification</w:t>
            </w:r>
          </w:p>
        </w:tc>
        <w:tc>
          <w:tcPr>
            <w:gridSpan w:val="2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Chủ cửa hàng chọn mục Thêm thông tin khách hàng rồi thực hiện cập nhật thông tin khách hàng vào hệ thống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Nếu hợp lệ thì báo thêm thông tin khách hàng thành công nếu không hợp lệ thì báo lỗi.</w:t>
            </w:r>
          </w:p>
          <w:p>
            <w:pPr>
              <w:spacing w:before="0"/>
              <w:ind w:left="1080" w:hanging="36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·   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ab/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MaKH: Mã khách hàng</w:t>
            </w:r>
          </w:p>
          <w:p>
            <w:pPr>
              <w:spacing w:before="0"/>
              <w:ind w:left="1080" w:hanging="36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·   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ab/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SDT: Số điện thoại liên lạc của khách hàng</w:t>
            </w:r>
          </w:p>
          <w:p>
            <w:pPr>
              <w:spacing w:before="0"/>
              <w:ind w:left="1080" w:hanging="36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·   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ab/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Diachi: Địa chỉ của khách hàng</w:t>
            </w:r>
          </w:p>
          <w:p>
            <w:pPr>
              <w:spacing w:before="0"/>
              <w:ind w:left="720" w:firstLin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Notes</w:t>
            </w:r>
          </w:p>
        </w:tc>
        <w:tc>
          <w:tcPr>
            <w:gridSpan w:val="2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N/A</w:t>
            </w:r>
          </w:p>
        </w:tc>
      </w:tr>
    </w:tbl>
    <w:p>
      <w:pPr>
        <w:rPr>
          <w:rFonts w:ascii="Times New Roman" w:hAnsi="Times New Roman" w:eastAsia="Times New Roman" w:cs="Times New Roman"/>
          <w:sz w:val="26"/>
          <w:szCs w:val="26"/>
        </w:rPr>
      </w:pPr>
    </w:p>
    <w:tbl>
      <w:tblPr>
        <w:tblStyle w:val="59"/>
        <w:tblW w:w="897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3045"/>
        <w:gridCol w:w="2925"/>
        <w:gridCol w:w="300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4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Method name: Sua()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Class name: Khách hàng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Programmer: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gridSpan w:val="3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Event: Button X click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vMerge w:val="restart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Inputs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Name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Data type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TenKhachHang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Nvarchar(50)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DiaChi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Nvarchar(50)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SdtKhachHang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Char(10)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Outputs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Thông tin sản phẩm đã sửa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String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32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Algorithm specification</w:t>
            </w:r>
          </w:p>
        </w:tc>
        <w:tc>
          <w:tcPr>
            <w:gridSpan w:val="2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Chủ cửa hàng chọn mục Sửa thông tin khách hàng rồi thực hiện cập nhật thông tin khách hàng vào hệ thống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Nếu hợp lệ thì báo sửa thông tin khách hàng thành công nếu không hợp lệ thì báo lỗi.</w:t>
            </w:r>
          </w:p>
          <w:p>
            <w:pPr>
              <w:spacing w:before="0"/>
              <w:ind w:left="1080" w:hanging="36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·   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ab/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MaKH: Mã khách hàng</w:t>
            </w:r>
          </w:p>
          <w:p>
            <w:pPr>
              <w:spacing w:before="0"/>
              <w:ind w:left="1080" w:hanging="36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·   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ab/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SDT: Số điện thoại liên lạc của khách hàng</w:t>
            </w:r>
          </w:p>
          <w:p>
            <w:pPr>
              <w:spacing w:before="0"/>
              <w:ind w:left="1080" w:hanging="36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·   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ab/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Diachi: Địa chỉ của khách hàng</w:t>
            </w:r>
          </w:p>
          <w:p>
            <w:pPr>
              <w:spacing w:before="0"/>
              <w:ind w:left="720" w:firstLin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Notes</w:t>
            </w:r>
          </w:p>
        </w:tc>
        <w:tc>
          <w:tcPr>
            <w:gridSpan w:val="2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N/A</w:t>
            </w:r>
          </w:p>
        </w:tc>
      </w:tr>
    </w:tbl>
    <w:p>
      <w:pPr>
        <w:rPr>
          <w:rFonts w:ascii="Times New Roman" w:hAnsi="Times New Roman" w:eastAsia="Times New Roman" w:cs="Times New Roman"/>
          <w:sz w:val="26"/>
          <w:szCs w:val="26"/>
        </w:rPr>
      </w:pPr>
    </w:p>
    <w:tbl>
      <w:tblPr>
        <w:tblStyle w:val="60"/>
        <w:tblW w:w="897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3045"/>
        <w:gridCol w:w="2925"/>
        <w:gridCol w:w="300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4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Method name: Tim()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Class name: Khách hàng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Programmer: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gridSpan w:val="3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Event: Button X click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vMerge w:val="restart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Inputs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Name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Data type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TenKhachHang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Nvarchar(50)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DiaChi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Nvarchar(50)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SdtKhachHang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Char(10)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Outputs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Thông tin sản phẩm cần tìm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String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32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Algorithm specification</w:t>
            </w:r>
          </w:p>
        </w:tc>
        <w:tc>
          <w:tcPr>
            <w:gridSpan w:val="2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Chủ cửa hàng chọn mục Tìm thông tin khách hàng rồi thực hiện cập nhật thông tin khách hàng vào hệ thống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Nếu hợp lệ thì báo tìm kiếm thông tin khách hàng thành công nếu không hợp lệ thì báo lỗi.</w:t>
            </w:r>
          </w:p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  <w:p>
            <w:pPr>
              <w:spacing w:before="0"/>
              <w:ind w:left="1080" w:hanging="36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·   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ab/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MaKH: Mã khách hàng</w:t>
            </w:r>
          </w:p>
          <w:p>
            <w:pPr>
              <w:spacing w:before="0"/>
              <w:ind w:left="1080" w:hanging="36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·   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ab/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SDT: Số điện thoại liên lạc của khách hàng</w:t>
            </w:r>
          </w:p>
          <w:p>
            <w:pPr>
              <w:spacing w:before="0"/>
              <w:ind w:left="1080" w:hanging="36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·   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ab/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DiaChi: Địa chỉ của khách hàng</w:t>
            </w:r>
          </w:p>
          <w:p>
            <w:pPr>
              <w:spacing w:before="0"/>
              <w:ind w:left="720" w:firstLin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Notes</w:t>
            </w:r>
          </w:p>
        </w:tc>
        <w:tc>
          <w:tcPr>
            <w:gridSpan w:val="2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N/A</w:t>
            </w:r>
          </w:p>
        </w:tc>
      </w:tr>
    </w:tbl>
    <w:p>
      <w:pPr>
        <w:rPr>
          <w:rFonts w:ascii="Times New Roman" w:hAnsi="Times New Roman" w:eastAsia="Times New Roman" w:cs="Times New Roman"/>
          <w:sz w:val="26"/>
          <w:szCs w:val="26"/>
        </w:rPr>
      </w:pPr>
    </w:p>
    <w:tbl>
      <w:tblPr>
        <w:tblStyle w:val="61"/>
        <w:tblW w:w="897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3045"/>
        <w:gridCol w:w="2925"/>
        <w:gridCol w:w="300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4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Method name: Xoa()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Class name: Khách hàng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Programmer: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gridSpan w:val="3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Event: Button X click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vMerge w:val="restart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Inputs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Name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Data type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TenKhachHang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Varchar(50)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DiaChi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Nvarchar(50)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SdtKhachHang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Char(10)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Outputs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Thông tin các sản phẩm còn lại sau khi xóa. 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String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232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Algorithm specification</w:t>
            </w:r>
          </w:p>
        </w:tc>
        <w:tc>
          <w:tcPr>
            <w:gridSpan w:val="2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Chủ cửa hàng chọn mục xóa thông tin khách hàng  rồi thực hiện cập nhật thông tin khách hàng vào hệ thống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Nếu hợp lệ thì báo xóa thông tin khách hàng thành công nếu không hợp lệ thì báo lỗi.</w:t>
            </w:r>
          </w:p>
          <w:p>
            <w:pPr>
              <w:spacing w:before="0"/>
              <w:ind w:left="1080" w:hanging="36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·   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ab/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MaKH: Mã khách hàng</w:t>
            </w:r>
          </w:p>
          <w:p>
            <w:pPr>
              <w:spacing w:before="0"/>
              <w:ind w:left="1080" w:hanging="36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·   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ab/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SDT: Số điện thoại liên lạc của khách hàng</w:t>
            </w:r>
          </w:p>
          <w:p>
            <w:pPr>
              <w:spacing w:before="0"/>
              <w:ind w:left="1080" w:hanging="36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·   </w:t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ab/>
            </w: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DiaChi: Địa chỉ của khách hàng</w:t>
            </w:r>
          </w:p>
          <w:p>
            <w:pPr>
              <w:spacing w:before="0"/>
              <w:ind w:left="720" w:firstLin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Notes</w:t>
            </w:r>
          </w:p>
        </w:tc>
        <w:tc>
          <w:tcPr>
            <w:gridSpan w:val="2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N/A</w:t>
            </w:r>
          </w:p>
        </w:tc>
      </w:tr>
    </w:tbl>
    <w:p>
      <w:pPr>
        <w:spacing w:before="240" w:after="240"/>
        <w:jc w:val="both"/>
        <w:rPr>
          <w:rFonts w:ascii="Times New Roman" w:hAnsi="Times New Roman" w:eastAsia="Times New Roman" w:cs="Times New Roman"/>
          <w:sz w:val="26"/>
          <w:szCs w:val="26"/>
        </w:rPr>
      </w:pPr>
    </w:p>
    <w:p>
      <w:pPr>
        <w:pStyle w:val="4"/>
        <w:numPr>
          <w:ilvl w:val="2"/>
          <w:numId w:val="2"/>
        </w:numPr>
        <w:ind w:left="720" w:hanging="720"/>
        <w:rPr>
          <w:sz w:val="26"/>
          <w:szCs w:val="26"/>
        </w:rPr>
      </w:pPr>
      <w:bookmarkStart w:id="41" w:name="_Toc667"/>
      <w:bookmarkStart w:id="42" w:name="_Toc11857"/>
      <w:bookmarkStart w:id="43" w:name="_Toc9701"/>
      <w:bookmarkStart w:id="44" w:name="_Toc15955"/>
      <w:r>
        <w:rPr>
          <w:sz w:val="26"/>
          <w:szCs w:val="26"/>
          <w:rtl w:val="0"/>
        </w:rPr>
        <w:t>Sản phẩm</w:t>
      </w:r>
      <w:bookmarkEnd w:id="41"/>
      <w:bookmarkEnd w:id="42"/>
      <w:bookmarkEnd w:id="43"/>
      <w:bookmarkEnd w:id="44"/>
    </w:p>
    <w:p>
      <w:pPr>
        <w:rPr>
          <w:rFonts w:ascii="Times New Roman" w:hAnsi="Times New Roman" w:eastAsia="Times New Roman" w:cs="Times New Roman"/>
          <w:i/>
          <w:color w:val="0000FF"/>
          <w:sz w:val="26"/>
          <w:szCs w:val="26"/>
        </w:rPr>
      </w:pPr>
    </w:p>
    <w:tbl>
      <w:tblPr>
        <w:tblStyle w:val="62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3000"/>
        <w:gridCol w:w="3000"/>
        <w:gridCol w:w="300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0"/>
              <w:spacing w:before="240" w:after="24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Method name: Tao()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0"/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Class name: Sản phẩm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0"/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 xml:space="preserve">Programmer: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Event: Button X click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restar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Inputs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Name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Data type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0" w:line="276" w:lineRule="auto"/>
              <w:ind w:firstLine="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MaSanPham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Varchar(50)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0" w:line="276" w:lineRule="auto"/>
              <w:ind w:firstLine="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TenSanPham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Nvarchar(50)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645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0" w:line="276" w:lineRule="auto"/>
              <w:ind w:firstLine="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GiaSanPham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Float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645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0" w:line="276" w:lineRule="auto"/>
              <w:ind w:firstLine="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SoLuongSanPham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Int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Outputs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Thông tin Sản Phẩm 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String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Algorithm specification</w:t>
            </w:r>
          </w:p>
        </w:tc>
        <w:tc>
          <w:tcPr>
            <w:gridSpan w:val="2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Chủ cửa hàng chọn mục Tạo thông tin Sản Phẩm rồi thực hiện cập nhật thông tin sản phẩm vào hệ thống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Nếu hợp lệ thì báo tạo thông tin sản phẩm thành công nếu không hợp lệ thì báo lỗi.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Thông tin:</w:t>
            </w:r>
          </w:p>
          <w:p>
            <w:pPr>
              <w:widowControl w:val="0"/>
              <w:numPr>
                <w:ilvl w:val="0"/>
                <w:numId w:val="3"/>
              </w:numPr>
              <w:spacing w:before="0" w:after="60" w:line="360" w:lineRule="auto"/>
              <w:ind w:left="720" w:hanging="36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MaSanPham: Mã sản phẩm</w:t>
            </w:r>
          </w:p>
          <w:p>
            <w:pPr>
              <w:widowControl w:val="0"/>
              <w:numPr>
                <w:ilvl w:val="0"/>
                <w:numId w:val="3"/>
              </w:numPr>
              <w:spacing w:before="0" w:after="60" w:line="360" w:lineRule="auto"/>
              <w:ind w:left="720" w:hanging="36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TenSanPham: Tên sản phẩm</w:t>
            </w:r>
          </w:p>
          <w:p>
            <w:pPr>
              <w:widowControl w:val="0"/>
              <w:numPr>
                <w:ilvl w:val="0"/>
                <w:numId w:val="3"/>
              </w:numPr>
              <w:spacing w:before="0" w:after="60" w:line="360" w:lineRule="auto"/>
              <w:ind w:left="720" w:hanging="36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GiaSanPham: Giá bán của sản phẩm</w:t>
            </w:r>
          </w:p>
          <w:p>
            <w:pPr>
              <w:widowControl w:val="0"/>
              <w:numPr>
                <w:ilvl w:val="0"/>
                <w:numId w:val="3"/>
              </w:numPr>
              <w:spacing w:before="0" w:after="60" w:line="360" w:lineRule="auto"/>
              <w:ind w:left="720" w:hanging="36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SoLuong:Số lượng hiện có của sản phẩm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Notes</w:t>
            </w:r>
          </w:p>
        </w:tc>
        <w:tc>
          <w:tcPr>
            <w:gridSpan w:val="2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N/A</w:t>
            </w:r>
          </w:p>
        </w:tc>
      </w:tr>
    </w:tbl>
    <w:p>
      <w:pPr>
        <w:rPr>
          <w:rFonts w:ascii="Times New Roman" w:hAnsi="Times New Roman" w:eastAsia="Times New Roman" w:cs="Times New Roman"/>
          <w:sz w:val="26"/>
          <w:szCs w:val="26"/>
        </w:rPr>
      </w:pPr>
    </w:p>
    <w:p>
      <w:pPr>
        <w:rPr>
          <w:rFonts w:ascii="Times New Roman" w:hAnsi="Times New Roman" w:eastAsia="Times New Roman" w:cs="Times New Roman"/>
          <w:color w:val="0000FF"/>
          <w:sz w:val="26"/>
          <w:szCs w:val="26"/>
        </w:rPr>
      </w:pPr>
    </w:p>
    <w:tbl>
      <w:tblPr>
        <w:tblStyle w:val="6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3000"/>
        <w:gridCol w:w="3000"/>
        <w:gridCol w:w="300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0"/>
              <w:spacing w:before="240" w:after="24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Method name: Tim()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0"/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Class name: Sản Phẩm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0"/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Programmer: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Event: Button X click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restar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Inputs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Name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Data type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0" w:line="276" w:lineRule="auto"/>
              <w:ind w:firstLine="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MaSanPham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Varchar(10)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0" w:line="276" w:lineRule="auto"/>
              <w:ind w:firstLine="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TensanPham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Nvarchar(50)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0" w:line="276" w:lineRule="auto"/>
              <w:ind w:firstLine="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GiaSanPham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Float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0" w:line="276" w:lineRule="auto"/>
              <w:ind w:firstLine="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SoLuongSanPham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Int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Outputs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Thông tin sản phẩm đã tìm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String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Algorithm specification</w:t>
            </w:r>
          </w:p>
        </w:tc>
        <w:tc>
          <w:tcPr>
            <w:gridSpan w:val="2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Hệ thống truy cập vào lớp sản phẩm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Chủ cửa hàng chọn tìm kiếm thông tin sản phẩm rồi nhập mã sản phẩm vào hệ thống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Nếu hợp lệ thì hiển thị thông tin sản phẩm cần tìm nếu không hợp lệ thì báo lỗi.</w:t>
            </w:r>
          </w:p>
        </w:tc>
      </w:tr>
    </w:tbl>
    <w:p>
      <w:pPr>
        <w:rPr>
          <w:rFonts w:ascii="Times New Roman" w:hAnsi="Times New Roman" w:eastAsia="Times New Roman" w:cs="Times New Roman"/>
          <w:i/>
          <w:color w:val="0000FF"/>
          <w:sz w:val="26"/>
          <w:szCs w:val="26"/>
        </w:rPr>
      </w:pPr>
    </w:p>
    <w:tbl>
      <w:tblPr>
        <w:tblStyle w:val="64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3000"/>
        <w:gridCol w:w="600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75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Notes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N/A</w:t>
            </w:r>
          </w:p>
        </w:tc>
      </w:tr>
    </w:tbl>
    <w:p>
      <w:pPr>
        <w:rPr>
          <w:rFonts w:ascii="Times New Roman" w:hAnsi="Times New Roman" w:eastAsia="Times New Roman" w:cs="Times New Roman"/>
          <w:i/>
          <w:color w:val="0000FF"/>
          <w:sz w:val="26"/>
          <w:szCs w:val="26"/>
        </w:rPr>
      </w:pPr>
    </w:p>
    <w:p>
      <w:pPr>
        <w:rPr>
          <w:rFonts w:ascii="Times New Roman" w:hAnsi="Times New Roman" w:eastAsia="Times New Roman" w:cs="Times New Roman"/>
          <w:i/>
          <w:color w:val="0000FF"/>
          <w:sz w:val="26"/>
          <w:szCs w:val="26"/>
        </w:rPr>
      </w:pPr>
    </w:p>
    <w:p>
      <w:pPr>
        <w:rPr>
          <w:rFonts w:ascii="Times New Roman" w:hAnsi="Times New Roman" w:eastAsia="Times New Roman" w:cs="Times New Roman"/>
          <w:i/>
          <w:color w:val="0000FF"/>
          <w:sz w:val="26"/>
          <w:szCs w:val="26"/>
        </w:rPr>
      </w:pPr>
    </w:p>
    <w:sdt>
      <w:sdtPr>
        <w:tag w:val="goog_rdk_1"/>
        <w:id w:val="4"/>
        <w:lock w:val="contentLocked"/>
      </w:sdtPr>
      <w:sdtContent>
        <w:tbl>
          <w:tblPr>
            <w:tblStyle w:val="65"/>
            <w:tblW w:w="9000" w:type="dxa"/>
            <w:tblInd w:w="0" w:type="dxa"/>
            <w:tbl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  <w:insideH w:val="single" w:color="000000" w:sz="8" w:space="0"/>
              <w:insideV w:val="single" w:color="000000" w:sz="8" w:space="0"/>
            </w:tblBorders>
            <w:tblLayout w:type="fixed"/>
            <w:tblCellMar>
              <w:top w:w="100" w:type="dxa"/>
              <w:left w:w="100" w:type="dxa"/>
              <w:bottom w:w="100" w:type="dxa"/>
              <w:right w:w="100" w:type="dxa"/>
            </w:tblCellMar>
          </w:tblPr>
          <w:tblGrid>
            <w:gridCol w:w="3000"/>
            <w:gridCol w:w="3000"/>
            <w:gridCol w:w="3000"/>
          </w:tblGrid>
          <w:tr>
            <w:tblPrEx>
              <w:tblBorders>
                <w:top w:val="single" w:color="000000" w:sz="8" w:space="0"/>
                <w:left w:val="single" w:color="000000" w:sz="8" w:space="0"/>
                <w:bottom w:val="single" w:color="000000" w:sz="8" w:space="0"/>
                <w:right w:val="single" w:color="000000" w:sz="8" w:space="0"/>
                <w:insideH w:val="single" w:color="000000" w:sz="8" w:space="0"/>
                <w:insideV w:val="single" w:color="000000" w:sz="8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c>
              <w:tcPr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>
                <w:pPr>
                  <w:widowControl w:val="0"/>
                  <w:spacing w:before="240" w:after="240" w:line="360" w:lineRule="auto"/>
                  <w:ind w:firstLine="72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Method name: Xoa()</w:t>
                </w:r>
              </w:p>
            </w:tc>
            <w:tc>
              <w:tcPr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>
                <w:pPr>
                  <w:widowControl w:val="0"/>
                  <w:spacing w:before="0" w:after="60" w:line="360" w:lineRule="auto"/>
                  <w:ind w:firstLine="72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Class name: Sản phẩm</w:t>
                </w:r>
              </w:p>
            </w:tc>
            <w:tc>
              <w:tcPr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>
                <w:pPr>
                  <w:widowControl w:val="0"/>
                  <w:spacing w:before="0" w:after="60" w:line="360" w:lineRule="auto"/>
                  <w:ind w:firstLine="72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 xml:space="preserve">Programmer: </w:t>
                </w:r>
              </w:p>
            </w:tc>
          </w:tr>
          <w:tr>
            <w:tblPrEx>
              <w:tblBorders>
                <w:top w:val="single" w:color="000000" w:sz="8" w:space="0"/>
                <w:left w:val="single" w:color="000000" w:sz="8" w:space="0"/>
                <w:bottom w:val="single" w:color="000000" w:sz="8" w:space="0"/>
                <w:right w:val="single" w:color="000000" w:sz="8" w:space="0"/>
                <w:insideH w:val="single" w:color="000000" w:sz="8" w:space="0"/>
                <w:insideV w:val="single" w:color="000000" w:sz="8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400" w:hRule="atLeast"/>
            </w:trPr>
            <w:tc>
              <w:tcPr>
                <w:gridSpan w:val="3"/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>
                <w:pPr>
                  <w:widowControl w:val="0"/>
                  <w:spacing w:before="0" w:after="60" w:line="360" w:lineRule="auto"/>
                  <w:ind w:firstLine="720"/>
                  <w:jc w:val="both"/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Event: Button X click</w:t>
                </w:r>
              </w:p>
            </w:tc>
          </w:tr>
          <w:tr>
            <w:tblPrEx>
              <w:tblBorders>
                <w:top w:val="single" w:color="000000" w:sz="8" w:space="0"/>
                <w:left w:val="single" w:color="000000" w:sz="8" w:space="0"/>
                <w:bottom w:val="single" w:color="000000" w:sz="8" w:space="0"/>
                <w:right w:val="single" w:color="000000" w:sz="8" w:space="0"/>
                <w:insideH w:val="single" w:color="000000" w:sz="8" w:space="0"/>
                <w:insideV w:val="single" w:color="000000" w:sz="8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400" w:hRule="atLeast"/>
            </w:trPr>
            <w:tc>
              <w:tcPr>
                <w:vMerge w:val="restart"/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>
                <w:pPr>
                  <w:widowControl w:val="0"/>
                  <w:spacing w:before="0" w:after="60" w:line="360" w:lineRule="auto"/>
                  <w:ind w:firstLine="720"/>
                  <w:jc w:val="both"/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Inputs</w:t>
                </w:r>
              </w:p>
            </w:tc>
            <w:tc>
              <w:tcPr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>
                <w:pPr>
                  <w:widowControl w:val="0"/>
                  <w:spacing w:before="0" w:after="60" w:line="360" w:lineRule="auto"/>
                  <w:ind w:firstLine="720"/>
                  <w:jc w:val="both"/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Name</w:t>
                </w:r>
              </w:p>
            </w:tc>
            <w:tc>
              <w:tcPr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>
                <w:pPr>
                  <w:widowControl w:val="0"/>
                  <w:spacing w:before="0" w:after="60" w:line="360" w:lineRule="auto"/>
                  <w:ind w:firstLine="720"/>
                  <w:jc w:val="both"/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Data type</w:t>
                </w:r>
              </w:p>
            </w:tc>
          </w:tr>
          <w:tr>
            <w:tblPrEx>
              <w:tblBorders>
                <w:top w:val="single" w:color="000000" w:sz="8" w:space="0"/>
                <w:left w:val="single" w:color="000000" w:sz="8" w:space="0"/>
                <w:bottom w:val="single" w:color="000000" w:sz="8" w:space="0"/>
                <w:right w:val="single" w:color="000000" w:sz="8" w:space="0"/>
                <w:insideH w:val="single" w:color="000000" w:sz="8" w:space="0"/>
                <w:insideV w:val="single" w:color="000000" w:sz="8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400" w:hRule="atLeast"/>
            </w:trPr>
            <w:tc>
              <w:tcPr>
                <w:vMerge w:val="continue"/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>
                <w:pPr>
                  <w:widowControl w:val="0"/>
                  <w:spacing w:before="0" w:after="0" w:line="276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  <w:tc>
              <w:tcPr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MaSanPham</w:t>
                </w:r>
              </w:p>
            </w:tc>
            <w:tc>
              <w:tcPr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>
                <w:pPr>
                  <w:widowControl w:val="0"/>
                  <w:spacing w:before="0" w:after="60" w:line="360" w:lineRule="auto"/>
                  <w:ind w:firstLine="72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Varchar(10)</w:t>
                </w:r>
              </w:p>
            </w:tc>
          </w:tr>
          <w:tr>
            <w:tblPrEx>
              <w:tblBorders>
                <w:top w:val="single" w:color="000000" w:sz="8" w:space="0"/>
                <w:left w:val="single" w:color="000000" w:sz="8" w:space="0"/>
                <w:bottom w:val="single" w:color="000000" w:sz="8" w:space="0"/>
                <w:right w:val="single" w:color="000000" w:sz="8" w:space="0"/>
                <w:insideH w:val="single" w:color="000000" w:sz="8" w:space="0"/>
                <w:insideV w:val="single" w:color="000000" w:sz="8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400" w:hRule="atLeast"/>
            </w:trPr>
            <w:tc>
              <w:tcPr>
                <w:vMerge w:val="continue"/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>
                <w:pPr>
                  <w:widowControl w:val="0"/>
                  <w:spacing w:before="0" w:after="0" w:line="276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  <w:tc>
              <w:tcPr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TenSanPham</w:t>
                </w:r>
              </w:p>
            </w:tc>
            <w:tc>
              <w:tcPr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>
                <w:pPr>
                  <w:widowControl w:val="0"/>
                  <w:spacing w:before="0" w:after="60" w:line="360" w:lineRule="auto"/>
                  <w:ind w:firstLine="72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Nvarchar(50)</w:t>
                </w:r>
              </w:p>
            </w:tc>
          </w:tr>
          <w:tr>
            <w:tblPrEx>
              <w:tblBorders>
                <w:top w:val="single" w:color="000000" w:sz="8" w:space="0"/>
                <w:left w:val="single" w:color="000000" w:sz="8" w:space="0"/>
                <w:bottom w:val="single" w:color="000000" w:sz="8" w:space="0"/>
                <w:right w:val="single" w:color="000000" w:sz="8" w:space="0"/>
                <w:insideH w:val="single" w:color="000000" w:sz="8" w:space="0"/>
                <w:insideV w:val="single" w:color="000000" w:sz="8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645" w:hRule="atLeast"/>
            </w:trPr>
            <w:tc>
              <w:tcPr>
                <w:vMerge w:val="continue"/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>
                <w:pPr>
                  <w:widowControl w:val="0"/>
                  <w:spacing w:before="0" w:after="0" w:line="276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  <w:tc>
              <w:tcPr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GiaSanPham</w:t>
                </w:r>
              </w:p>
            </w:tc>
            <w:tc>
              <w:tcPr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>
                <w:pPr>
                  <w:widowControl w:val="0"/>
                  <w:spacing w:before="0" w:after="60" w:line="360" w:lineRule="auto"/>
                  <w:ind w:firstLine="72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Float</w:t>
                </w:r>
              </w:p>
            </w:tc>
          </w:tr>
          <w:tr>
            <w:tblPrEx>
              <w:tblBorders>
                <w:top w:val="single" w:color="000000" w:sz="8" w:space="0"/>
                <w:left w:val="single" w:color="000000" w:sz="8" w:space="0"/>
                <w:bottom w:val="single" w:color="000000" w:sz="8" w:space="0"/>
                <w:right w:val="single" w:color="000000" w:sz="8" w:space="0"/>
                <w:insideH w:val="single" w:color="000000" w:sz="8" w:space="0"/>
                <w:insideV w:val="single" w:color="000000" w:sz="8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645" w:hRule="atLeast"/>
            </w:trPr>
            <w:tc>
              <w:tcPr>
                <w:vMerge w:val="continue"/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>
                <w:pPr>
                  <w:widowControl w:val="0"/>
                  <w:spacing w:before="0" w:after="0" w:line="276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  <w:tc>
              <w:tcPr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SoLuongSanPham</w:t>
                </w:r>
              </w:p>
            </w:tc>
            <w:tc>
              <w:tcPr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>
                <w:pPr>
                  <w:widowControl w:val="0"/>
                  <w:spacing w:before="0" w:after="60" w:line="360" w:lineRule="auto"/>
                  <w:ind w:firstLine="72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Int</w:t>
                </w:r>
              </w:p>
            </w:tc>
          </w:tr>
          <w:tr>
            <w:tblPrEx>
              <w:tblBorders>
                <w:top w:val="single" w:color="000000" w:sz="8" w:space="0"/>
                <w:left w:val="single" w:color="000000" w:sz="8" w:space="0"/>
                <w:bottom w:val="single" w:color="000000" w:sz="8" w:space="0"/>
                <w:right w:val="single" w:color="000000" w:sz="8" w:space="0"/>
                <w:insideH w:val="single" w:color="000000" w:sz="8" w:space="0"/>
                <w:insideV w:val="single" w:color="000000" w:sz="8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c>
              <w:tcPr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>
                <w:pPr>
                  <w:widowControl w:val="0"/>
                  <w:spacing w:before="0" w:after="60" w:line="360" w:lineRule="auto"/>
                  <w:ind w:firstLine="720"/>
                  <w:jc w:val="both"/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Outputs</w:t>
                </w:r>
              </w:p>
            </w:tc>
            <w:tc>
              <w:tcPr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Thông tin Sản Phẩm đã xóa</w:t>
                </w:r>
              </w:p>
            </w:tc>
            <w:tc>
              <w:tcPr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>
                <w:pPr>
                  <w:widowControl w:val="0"/>
                  <w:spacing w:before="0" w:after="60" w:line="360" w:lineRule="auto"/>
                  <w:ind w:firstLine="72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String</w:t>
                </w:r>
              </w:p>
            </w:tc>
          </w:tr>
          <w:tr>
            <w:tblPrEx>
              <w:tblBorders>
                <w:top w:val="single" w:color="000000" w:sz="8" w:space="0"/>
                <w:left w:val="single" w:color="000000" w:sz="8" w:space="0"/>
                <w:bottom w:val="single" w:color="000000" w:sz="8" w:space="0"/>
                <w:right w:val="single" w:color="000000" w:sz="8" w:space="0"/>
                <w:insideH w:val="single" w:color="000000" w:sz="8" w:space="0"/>
                <w:insideV w:val="single" w:color="000000" w:sz="8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400" w:hRule="atLeast"/>
            </w:trPr>
            <w:tc>
              <w:tcPr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>
                <w:pPr>
                  <w:widowControl w:val="0"/>
                  <w:spacing w:before="0" w:after="60" w:line="360" w:lineRule="auto"/>
                  <w:ind w:firstLine="72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Algorithm specification</w:t>
                </w:r>
              </w:p>
            </w:tc>
            <w:tc>
              <w:tcPr>
                <w:gridSpan w:val="2"/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>
                <w:pPr>
                  <w:widowControl w:val="0"/>
                  <w:spacing w:before="0" w:after="60" w:line="360" w:lineRule="auto"/>
                  <w:ind w:firstLine="72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Chủ cửa hàng chọn mục Xóa thông tin Sản Phẩm rồi thực hiện cập nhật thông tin sản phẩm vào hệ thống</w:t>
                </w:r>
              </w:p>
              <w:p>
                <w:pPr>
                  <w:widowControl w:val="0"/>
                  <w:spacing w:before="0" w:after="60" w:line="360" w:lineRule="auto"/>
                  <w:ind w:firstLine="72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Nếu hợp lệ thì báo tạo thông tin sản phẩm thành công nếu không hợp lệ thì báo lỗi.</w:t>
                </w:r>
              </w:p>
              <w:p>
                <w:pPr>
                  <w:widowControl w:val="0"/>
                  <w:spacing w:before="0" w:after="60" w:line="360" w:lineRule="auto"/>
                  <w:ind w:firstLine="72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Thông tin:</w:t>
                </w:r>
              </w:p>
              <w:p>
                <w:pPr>
                  <w:widowControl w:val="0"/>
                  <w:numPr>
                    <w:ilvl w:val="0"/>
                    <w:numId w:val="3"/>
                  </w:numPr>
                  <w:spacing w:before="0" w:after="60" w:line="360" w:lineRule="auto"/>
                  <w:ind w:left="720" w:hanging="36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MaSanPham: Mã san sản phẩm</w:t>
                </w:r>
              </w:p>
              <w:p>
                <w:pPr>
                  <w:widowControl w:val="0"/>
                  <w:numPr>
                    <w:ilvl w:val="0"/>
                    <w:numId w:val="3"/>
                  </w:numPr>
                  <w:spacing w:before="0" w:after="60" w:line="360" w:lineRule="auto"/>
                  <w:ind w:left="720" w:hanging="36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TenSanPham: Tên sản phẩm</w:t>
                </w:r>
              </w:p>
              <w:p>
                <w:pPr>
                  <w:widowControl w:val="0"/>
                  <w:numPr>
                    <w:ilvl w:val="0"/>
                    <w:numId w:val="3"/>
                  </w:numPr>
                  <w:spacing w:before="0" w:after="60" w:line="360" w:lineRule="auto"/>
                  <w:ind w:left="720" w:hanging="36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GiaSanPham: Giá bán của sản phẩm</w:t>
                </w:r>
              </w:p>
              <w:p>
                <w:pPr>
                  <w:widowControl w:val="0"/>
                  <w:numPr>
                    <w:ilvl w:val="0"/>
                    <w:numId w:val="3"/>
                  </w:numPr>
                  <w:spacing w:before="0" w:after="60" w:line="360" w:lineRule="auto"/>
                  <w:ind w:left="720" w:hanging="36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 xml:space="preserve">SoLuong:Số lượng hiện có của sản phẩm </w:t>
                </w:r>
              </w:p>
            </w:tc>
          </w:tr>
          <w:tr>
            <w:tblPrEx>
              <w:tblBorders>
                <w:top w:val="single" w:color="000000" w:sz="8" w:space="0"/>
                <w:left w:val="single" w:color="000000" w:sz="8" w:space="0"/>
                <w:bottom w:val="single" w:color="000000" w:sz="8" w:space="0"/>
                <w:right w:val="single" w:color="000000" w:sz="8" w:space="0"/>
                <w:insideH w:val="single" w:color="000000" w:sz="8" w:space="0"/>
                <w:insideV w:val="single" w:color="000000" w:sz="8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400" w:hRule="atLeast"/>
            </w:trPr>
            <w:tc>
              <w:tcPr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>
                <w:pPr>
                  <w:widowControl w:val="0"/>
                  <w:spacing w:before="0" w:after="60" w:line="360" w:lineRule="auto"/>
                  <w:ind w:firstLine="72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Notes</w:t>
                </w:r>
              </w:p>
            </w:tc>
            <w:tc>
              <w:tcPr>
                <w:gridSpan w:val="2"/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>
                <w:pPr>
                  <w:widowControl w:val="0"/>
                  <w:spacing w:before="0" w:after="60" w:line="360" w:lineRule="auto"/>
                  <w:ind w:firstLine="72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N/A</w:t>
                </w:r>
              </w:p>
            </w:tc>
          </w:tr>
        </w:tbl>
      </w:sdtContent>
    </w:sdt>
    <w:p>
      <w:pPr>
        <w:rPr>
          <w:rFonts w:ascii="Times New Roman" w:hAnsi="Times New Roman" w:eastAsia="Times New Roman" w:cs="Times New Roman"/>
          <w:i/>
          <w:color w:val="0000FF"/>
          <w:sz w:val="26"/>
          <w:szCs w:val="26"/>
        </w:rPr>
      </w:pPr>
    </w:p>
    <w:p>
      <w:pPr>
        <w:rPr>
          <w:rFonts w:ascii="Times New Roman" w:hAnsi="Times New Roman" w:eastAsia="Times New Roman" w:cs="Times New Roman"/>
          <w:i/>
          <w:color w:val="0000FF"/>
          <w:sz w:val="26"/>
          <w:szCs w:val="26"/>
        </w:rPr>
      </w:pPr>
    </w:p>
    <w:sdt>
      <w:sdtPr>
        <w:tag w:val="goog_rdk_2"/>
        <w:id w:val="5"/>
        <w:lock w:val="contentLocked"/>
      </w:sdtPr>
      <w:sdtContent>
        <w:tbl>
          <w:tblPr>
            <w:tblStyle w:val="66"/>
            <w:tblW w:w="9000" w:type="dxa"/>
            <w:tblInd w:w="0" w:type="dxa"/>
            <w:tbl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  <w:insideH w:val="single" w:color="000000" w:sz="8" w:space="0"/>
              <w:insideV w:val="single" w:color="000000" w:sz="8" w:space="0"/>
            </w:tblBorders>
            <w:tblLayout w:type="fixed"/>
            <w:tblCellMar>
              <w:top w:w="100" w:type="dxa"/>
              <w:left w:w="100" w:type="dxa"/>
              <w:bottom w:w="100" w:type="dxa"/>
              <w:right w:w="100" w:type="dxa"/>
            </w:tblCellMar>
          </w:tblPr>
          <w:tblGrid>
            <w:gridCol w:w="3000"/>
            <w:gridCol w:w="3000"/>
            <w:gridCol w:w="3000"/>
          </w:tblGrid>
          <w:tr>
            <w:tblPrEx>
              <w:tblBorders>
                <w:top w:val="single" w:color="000000" w:sz="8" w:space="0"/>
                <w:left w:val="single" w:color="000000" w:sz="8" w:space="0"/>
                <w:bottom w:val="single" w:color="000000" w:sz="8" w:space="0"/>
                <w:right w:val="single" w:color="000000" w:sz="8" w:space="0"/>
                <w:insideH w:val="single" w:color="000000" w:sz="8" w:space="0"/>
                <w:insideV w:val="single" w:color="000000" w:sz="8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c>
              <w:tcPr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>
                <w:pPr>
                  <w:widowControl w:val="0"/>
                  <w:spacing w:before="240" w:after="240" w:line="360" w:lineRule="auto"/>
                  <w:ind w:firstLine="72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Method name: Sua()</w:t>
                </w:r>
              </w:p>
            </w:tc>
            <w:tc>
              <w:tcPr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>
                <w:pPr>
                  <w:widowControl w:val="0"/>
                  <w:spacing w:before="0" w:after="60" w:line="360" w:lineRule="auto"/>
                  <w:ind w:firstLine="72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Class name: Sản phẩm</w:t>
                </w:r>
              </w:p>
            </w:tc>
            <w:tc>
              <w:tcPr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center"/>
              </w:tcPr>
              <w:p>
                <w:pPr>
                  <w:widowControl w:val="0"/>
                  <w:spacing w:before="0" w:after="60" w:line="360" w:lineRule="auto"/>
                  <w:ind w:firstLine="72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 xml:space="preserve">Programmer: </w:t>
                </w:r>
              </w:p>
            </w:tc>
          </w:tr>
          <w:tr>
            <w:tblPrEx>
              <w:tblBorders>
                <w:top w:val="single" w:color="000000" w:sz="8" w:space="0"/>
                <w:left w:val="single" w:color="000000" w:sz="8" w:space="0"/>
                <w:bottom w:val="single" w:color="000000" w:sz="8" w:space="0"/>
                <w:right w:val="single" w:color="000000" w:sz="8" w:space="0"/>
                <w:insideH w:val="single" w:color="000000" w:sz="8" w:space="0"/>
                <w:insideV w:val="single" w:color="000000" w:sz="8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400" w:hRule="atLeast"/>
            </w:trPr>
            <w:tc>
              <w:tcPr>
                <w:gridSpan w:val="3"/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>
                <w:pPr>
                  <w:widowControl w:val="0"/>
                  <w:spacing w:before="0" w:after="60" w:line="360" w:lineRule="auto"/>
                  <w:ind w:firstLine="720"/>
                  <w:jc w:val="both"/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Event: Button X click</w:t>
                </w:r>
              </w:p>
            </w:tc>
          </w:tr>
          <w:tr>
            <w:tblPrEx>
              <w:tblBorders>
                <w:top w:val="single" w:color="000000" w:sz="8" w:space="0"/>
                <w:left w:val="single" w:color="000000" w:sz="8" w:space="0"/>
                <w:bottom w:val="single" w:color="000000" w:sz="8" w:space="0"/>
                <w:right w:val="single" w:color="000000" w:sz="8" w:space="0"/>
                <w:insideH w:val="single" w:color="000000" w:sz="8" w:space="0"/>
                <w:insideV w:val="single" w:color="000000" w:sz="8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400" w:hRule="atLeast"/>
            </w:trPr>
            <w:tc>
              <w:tcPr>
                <w:vMerge w:val="restart"/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>
                <w:pPr>
                  <w:widowControl w:val="0"/>
                  <w:spacing w:before="0" w:after="60" w:line="360" w:lineRule="auto"/>
                  <w:ind w:firstLine="720"/>
                  <w:jc w:val="both"/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Inputs</w:t>
                </w:r>
              </w:p>
            </w:tc>
            <w:tc>
              <w:tcPr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>
                <w:pPr>
                  <w:widowControl w:val="0"/>
                  <w:spacing w:before="0" w:after="60" w:line="360" w:lineRule="auto"/>
                  <w:ind w:firstLine="720"/>
                  <w:jc w:val="both"/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Name</w:t>
                </w:r>
              </w:p>
            </w:tc>
            <w:tc>
              <w:tcPr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>
                <w:pPr>
                  <w:widowControl w:val="0"/>
                  <w:spacing w:before="0" w:after="60" w:line="360" w:lineRule="auto"/>
                  <w:ind w:firstLine="720"/>
                  <w:jc w:val="both"/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Data type</w:t>
                </w:r>
              </w:p>
            </w:tc>
          </w:tr>
          <w:tr>
            <w:tblPrEx>
              <w:tblBorders>
                <w:top w:val="single" w:color="000000" w:sz="8" w:space="0"/>
                <w:left w:val="single" w:color="000000" w:sz="8" w:space="0"/>
                <w:bottom w:val="single" w:color="000000" w:sz="8" w:space="0"/>
                <w:right w:val="single" w:color="000000" w:sz="8" w:space="0"/>
                <w:insideH w:val="single" w:color="000000" w:sz="8" w:space="0"/>
                <w:insideV w:val="single" w:color="000000" w:sz="8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400" w:hRule="atLeast"/>
            </w:trPr>
            <w:tc>
              <w:tcPr>
                <w:vMerge w:val="continue"/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>
                <w:pPr>
                  <w:widowControl w:val="0"/>
                  <w:spacing w:before="0" w:after="0" w:line="276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  <w:tc>
              <w:tcPr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MaSanPham</w:t>
                </w:r>
              </w:p>
            </w:tc>
            <w:tc>
              <w:tcPr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>
                <w:pPr>
                  <w:widowControl w:val="0"/>
                  <w:spacing w:before="0" w:after="60" w:line="360" w:lineRule="auto"/>
                  <w:ind w:firstLine="72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varchar(50)</w:t>
                </w:r>
              </w:p>
            </w:tc>
          </w:tr>
          <w:tr>
            <w:tblPrEx>
              <w:tblBorders>
                <w:top w:val="single" w:color="000000" w:sz="8" w:space="0"/>
                <w:left w:val="single" w:color="000000" w:sz="8" w:space="0"/>
                <w:bottom w:val="single" w:color="000000" w:sz="8" w:space="0"/>
                <w:right w:val="single" w:color="000000" w:sz="8" w:space="0"/>
                <w:insideH w:val="single" w:color="000000" w:sz="8" w:space="0"/>
                <w:insideV w:val="single" w:color="000000" w:sz="8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400" w:hRule="atLeast"/>
            </w:trPr>
            <w:tc>
              <w:tcPr>
                <w:vMerge w:val="continue"/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>
                <w:pPr>
                  <w:widowControl w:val="0"/>
                  <w:spacing w:before="0" w:after="0" w:line="276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  <w:tc>
              <w:tcPr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TenSanPham</w:t>
                </w:r>
              </w:p>
            </w:tc>
            <w:tc>
              <w:tcPr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>
                <w:pPr>
                  <w:widowControl w:val="0"/>
                  <w:spacing w:before="0" w:after="60" w:line="360" w:lineRule="auto"/>
                  <w:ind w:firstLine="72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 xml:space="preserve">nvarchar </w:t>
                </w:r>
              </w:p>
            </w:tc>
          </w:tr>
          <w:tr>
            <w:tblPrEx>
              <w:tblBorders>
                <w:top w:val="single" w:color="000000" w:sz="8" w:space="0"/>
                <w:left w:val="single" w:color="000000" w:sz="8" w:space="0"/>
                <w:bottom w:val="single" w:color="000000" w:sz="8" w:space="0"/>
                <w:right w:val="single" w:color="000000" w:sz="8" w:space="0"/>
                <w:insideH w:val="single" w:color="000000" w:sz="8" w:space="0"/>
                <w:insideV w:val="single" w:color="000000" w:sz="8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645" w:hRule="atLeast"/>
            </w:trPr>
            <w:tc>
              <w:tcPr>
                <w:vMerge w:val="continue"/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>
                <w:pPr>
                  <w:widowControl w:val="0"/>
                  <w:spacing w:before="0" w:after="0" w:line="276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  <w:tc>
              <w:tcPr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GiaSanPham</w:t>
                </w:r>
              </w:p>
            </w:tc>
            <w:tc>
              <w:tcPr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>
                <w:pPr>
                  <w:widowControl w:val="0"/>
                  <w:spacing w:before="0" w:after="60" w:line="360" w:lineRule="auto"/>
                  <w:ind w:firstLine="72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float</w:t>
                </w:r>
              </w:p>
            </w:tc>
          </w:tr>
          <w:tr>
            <w:tblPrEx>
              <w:tblBorders>
                <w:top w:val="single" w:color="000000" w:sz="8" w:space="0"/>
                <w:left w:val="single" w:color="000000" w:sz="8" w:space="0"/>
                <w:bottom w:val="single" w:color="000000" w:sz="8" w:space="0"/>
                <w:right w:val="single" w:color="000000" w:sz="8" w:space="0"/>
                <w:insideH w:val="single" w:color="000000" w:sz="8" w:space="0"/>
                <w:insideV w:val="single" w:color="000000" w:sz="8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645" w:hRule="atLeast"/>
            </w:trPr>
            <w:tc>
              <w:tcPr>
                <w:vMerge w:val="continue"/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>
                <w:pPr>
                  <w:widowControl w:val="0"/>
                  <w:spacing w:before="0" w:after="0" w:line="276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  <w:tc>
              <w:tcPr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SoLuongSanPham</w:t>
                </w:r>
              </w:p>
            </w:tc>
            <w:tc>
              <w:tcPr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>
                <w:pPr>
                  <w:widowControl w:val="0"/>
                  <w:spacing w:before="0" w:after="60" w:line="360" w:lineRule="auto"/>
                  <w:ind w:firstLine="72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int</w:t>
                </w:r>
              </w:p>
            </w:tc>
          </w:tr>
          <w:tr>
            <w:tblPrEx>
              <w:tblBorders>
                <w:top w:val="single" w:color="000000" w:sz="8" w:space="0"/>
                <w:left w:val="single" w:color="000000" w:sz="8" w:space="0"/>
                <w:bottom w:val="single" w:color="000000" w:sz="8" w:space="0"/>
                <w:right w:val="single" w:color="000000" w:sz="8" w:space="0"/>
                <w:insideH w:val="single" w:color="000000" w:sz="8" w:space="0"/>
                <w:insideV w:val="single" w:color="000000" w:sz="8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c>
              <w:tcPr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>
                <w:pPr>
                  <w:widowControl w:val="0"/>
                  <w:spacing w:before="0" w:after="60" w:line="360" w:lineRule="auto"/>
                  <w:ind w:firstLine="720"/>
                  <w:jc w:val="both"/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Outputs</w:t>
                </w:r>
              </w:p>
            </w:tc>
            <w:tc>
              <w:tcPr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 xml:space="preserve">Thông tin Sản Phẩm đã sửa </w:t>
                </w:r>
              </w:p>
            </w:tc>
            <w:tc>
              <w:tcPr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>
                <w:pPr>
                  <w:widowControl w:val="0"/>
                  <w:spacing w:before="0" w:after="60" w:line="360" w:lineRule="auto"/>
                  <w:ind w:firstLine="72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String</w:t>
                </w:r>
              </w:p>
            </w:tc>
          </w:tr>
          <w:tr>
            <w:tblPrEx>
              <w:tblBorders>
                <w:top w:val="single" w:color="000000" w:sz="8" w:space="0"/>
                <w:left w:val="single" w:color="000000" w:sz="8" w:space="0"/>
                <w:bottom w:val="single" w:color="000000" w:sz="8" w:space="0"/>
                <w:right w:val="single" w:color="000000" w:sz="8" w:space="0"/>
                <w:insideH w:val="single" w:color="000000" w:sz="8" w:space="0"/>
                <w:insideV w:val="single" w:color="000000" w:sz="8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400" w:hRule="atLeast"/>
            </w:trPr>
            <w:tc>
              <w:tcPr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>
                <w:pPr>
                  <w:widowControl w:val="0"/>
                  <w:spacing w:before="0" w:after="60" w:line="360" w:lineRule="auto"/>
                  <w:ind w:firstLine="72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Algorithm specification</w:t>
                </w:r>
              </w:p>
            </w:tc>
            <w:tc>
              <w:tcPr>
                <w:gridSpan w:val="2"/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>
                <w:pPr>
                  <w:widowControl w:val="0"/>
                  <w:spacing w:before="0" w:after="60" w:line="360" w:lineRule="auto"/>
                  <w:ind w:firstLine="72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Chủ cửa hàng chọn mục Sửa thông tin Sản Phẩm rồi thực hiện cập nhật thông tin sản phẩm vào hệ thống</w:t>
                </w:r>
              </w:p>
              <w:p>
                <w:pPr>
                  <w:widowControl w:val="0"/>
                  <w:spacing w:before="0" w:after="60" w:line="360" w:lineRule="auto"/>
                  <w:ind w:firstLine="72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Nếu hợp lệ thì báo tạo thông tin sản phẩm thành công nếu không hợp lệ thì báo lỗi.</w:t>
                </w:r>
              </w:p>
              <w:p>
                <w:pPr>
                  <w:widowControl w:val="0"/>
                  <w:spacing w:before="0" w:after="60" w:line="360" w:lineRule="auto"/>
                  <w:ind w:firstLine="72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Thông tin:</w:t>
                </w:r>
              </w:p>
              <w:p>
                <w:pPr>
                  <w:widowControl w:val="0"/>
                  <w:numPr>
                    <w:ilvl w:val="0"/>
                    <w:numId w:val="3"/>
                  </w:numPr>
                  <w:spacing w:before="0" w:after="60" w:line="360" w:lineRule="auto"/>
                  <w:ind w:left="720" w:hanging="36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MaSanPham: Mã san sản phẩm</w:t>
                </w:r>
              </w:p>
              <w:p>
                <w:pPr>
                  <w:widowControl w:val="0"/>
                  <w:numPr>
                    <w:ilvl w:val="0"/>
                    <w:numId w:val="3"/>
                  </w:numPr>
                  <w:spacing w:before="0" w:after="60" w:line="360" w:lineRule="auto"/>
                  <w:ind w:left="720" w:hanging="36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TenSanPham: Tên sản phẩm</w:t>
                </w:r>
              </w:p>
              <w:p>
                <w:pPr>
                  <w:widowControl w:val="0"/>
                  <w:numPr>
                    <w:ilvl w:val="0"/>
                    <w:numId w:val="3"/>
                  </w:numPr>
                  <w:spacing w:before="0" w:after="60" w:line="360" w:lineRule="auto"/>
                  <w:ind w:left="720" w:hanging="36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GiaSanPham: Giá bán của sản phẩm</w:t>
                </w:r>
              </w:p>
              <w:p>
                <w:pPr>
                  <w:widowControl w:val="0"/>
                  <w:numPr>
                    <w:ilvl w:val="0"/>
                    <w:numId w:val="3"/>
                  </w:numPr>
                  <w:spacing w:before="0" w:after="60" w:line="360" w:lineRule="auto"/>
                  <w:ind w:left="720" w:hanging="36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 xml:space="preserve">SoLuong:Số luọng hiênj có của sản phẩm </w:t>
                </w:r>
              </w:p>
            </w:tc>
          </w:tr>
          <w:tr>
            <w:tblPrEx>
              <w:tblBorders>
                <w:top w:val="single" w:color="000000" w:sz="8" w:space="0"/>
                <w:left w:val="single" w:color="000000" w:sz="8" w:space="0"/>
                <w:bottom w:val="single" w:color="000000" w:sz="8" w:space="0"/>
                <w:right w:val="single" w:color="000000" w:sz="8" w:space="0"/>
                <w:insideH w:val="single" w:color="000000" w:sz="8" w:space="0"/>
                <w:insideV w:val="single" w:color="000000" w:sz="8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400" w:hRule="atLeast"/>
            </w:trPr>
            <w:tc>
              <w:tcPr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>
                <w:pPr>
                  <w:widowControl w:val="0"/>
                  <w:spacing w:before="0" w:after="60" w:line="360" w:lineRule="auto"/>
                  <w:ind w:firstLine="72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Notes</w:t>
                </w:r>
              </w:p>
            </w:tc>
            <w:tc>
              <w:tcPr>
                <w:gridSpan w:val="2"/>
                <w:tcBorders>
                  <w:top w:val="single" w:color="000000" w:sz="8" w:space="0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>
                <w:pPr>
                  <w:widowControl w:val="0"/>
                  <w:spacing w:before="0" w:after="60" w:line="360" w:lineRule="auto"/>
                  <w:ind w:firstLine="72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N/A</w:t>
                </w:r>
              </w:p>
            </w:tc>
          </w:tr>
        </w:tbl>
      </w:sdtContent>
    </w:sdt>
    <w:p>
      <w:pPr>
        <w:rPr>
          <w:rFonts w:ascii="Times New Roman" w:hAnsi="Times New Roman" w:eastAsia="Times New Roman" w:cs="Times New Roman"/>
          <w:sz w:val="26"/>
          <w:szCs w:val="26"/>
        </w:rPr>
      </w:pPr>
    </w:p>
    <w:p>
      <w:pPr>
        <w:rPr>
          <w:rFonts w:ascii="Times New Roman" w:hAnsi="Times New Roman" w:eastAsia="Times New Roman" w:cs="Times New Roman"/>
          <w:i/>
          <w:color w:val="0000FF"/>
          <w:sz w:val="26"/>
          <w:szCs w:val="26"/>
        </w:rPr>
      </w:pPr>
    </w:p>
    <w:p>
      <w:pPr>
        <w:pStyle w:val="4"/>
        <w:numPr>
          <w:ilvl w:val="2"/>
          <w:numId w:val="2"/>
        </w:numPr>
        <w:ind w:left="720" w:hanging="720"/>
        <w:rPr>
          <w:sz w:val="26"/>
          <w:szCs w:val="26"/>
        </w:rPr>
      </w:pPr>
      <w:bookmarkStart w:id="45" w:name="_Toc2559"/>
      <w:bookmarkStart w:id="46" w:name="_Toc5444"/>
      <w:bookmarkStart w:id="47" w:name="_Toc16882"/>
      <w:bookmarkStart w:id="48" w:name="_Toc1539"/>
      <w:r>
        <w:rPr>
          <w:sz w:val="26"/>
          <w:szCs w:val="26"/>
          <w:rtl w:val="0"/>
        </w:rPr>
        <w:t>Phiếu nhập hàng</w:t>
      </w:r>
      <w:bookmarkEnd w:id="45"/>
      <w:bookmarkEnd w:id="46"/>
      <w:bookmarkEnd w:id="47"/>
      <w:bookmarkEnd w:id="48"/>
    </w:p>
    <w:p>
      <w:pPr>
        <w:rPr>
          <w:rFonts w:ascii="Times New Roman" w:hAnsi="Times New Roman" w:eastAsia="Times New Roman" w:cs="Times New Roman"/>
          <w:sz w:val="26"/>
          <w:szCs w:val="26"/>
        </w:rPr>
      </w:pPr>
    </w:p>
    <w:tbl>
      <w:tblPr>
        <w:tblStyle w:val="67"/>
        <w:tblW w:w="897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3045"/>
        <w:gridCol w:w="2925"/>
        <w:gridCol w:w="300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4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Method name: Tao()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Class name: Phiếu nhập hàng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Programmer: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gridSpan w:val="3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Event: Button X click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vMerge w:val="restart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Inputs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Name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Data type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MaPhieuNhapHang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Varchar(10)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MaPhieuNhapHangChiTiet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Varchar(10)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MaSanPham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Varchar(10)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TenSanPham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Nvarchar(50)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SoLuongSanPham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Int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35" w:hRule="atLeast"/>
        </w:trPr>
        <w:tc>
          <w:tcPr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GiaSanPham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Float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Outputs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Phiếu nhập hàng đã tạo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String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Algorithm specification</w:t>
            </w:r>
          </w:p>
        </w:tc>
        <w:tc>
          <w:tcPr>
            <w:gridSpan w:val="2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ind w:left="1080" w:hanging="36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Chủ cửa hàng chọn mục Tạo phiếu nhập hàng rồi thực hiện cập nhật thông tin sản phẩm vào hệ thống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Nếu hợp lệ thì báo tạo phiếu nhập hàng thành công nếu không hợp lệ thì báo lỗi.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Thông tin: 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MaPhieuNhapHang:Mã số phiếu nhập hàng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MaPhieuNhapHangChiTiet: Mã số chi tiết của từng phiếu nhập hàng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MaSanPham: Mã số sản phẩm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TenSanPham: Tên sản phẩm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SoLuongSanPham: Số lượng sản phẩm nhập hàng 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GiaSanPham: Giá bán sản phẩm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  <w:p>
            <w:pPr>
              <w:spacing w:before="0"/>
              <w:ind w:left="720" w:firstLin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Notes</w:t>
            </w:r>
          </w:p>
        </w:tc>
        <w:tc>
          <w:tcPr>
            <w:gridSpan w:val="2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N/A</w:t>
            </w:r>
          </w:p>
        </w:tc>
      </w:tr>
    </w:tbl>
    <w:p>
      <w:pPr>
        <w:rPr>
          <w:rFonts w:ascii="Times New Roman" w:hAnsi="Times New Roman" w:eastAsia="Times New Roman" w:cs="Times New Roman"/>
          <w:sz w:val="26"/>
          <w:szCs w:val="26"/>
        </w:rPr>
      </w:pPr>
    </w:p>
    <w:tbl>
      <w:tblPr>
        <w:tblStyle w:val="68"/>
        <w:tblW w:w="897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3045"/>
        <w:gridCol w:w="2925"/>
        <w:gridCol w:w="300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4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Method name: Xoa()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Class name: Phiếu nhập hàng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Programmer: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gridSpan w:val="3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Event: Button X click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vMerge w:val="restart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Inputs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Name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Data type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MaPhieuNhapHang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Varchar(10)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MaPhieuNhapHangChiTiet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Varchar(10)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MaSanPham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Varchar(10)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TenSanPham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Nvarchar(50)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SoLuongSanPham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Int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GiaSanPham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Float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Outputs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Phiếu nhập hàng đã xóa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String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Algorithm specification</w:t>
            </w:r>
          </w:p>
        </w:tc>
        <w:tc>
          <w:tcPr>
            <w:gridSpan w:val="2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Chủ cửa hàng chọn mục Xóa phiếu nhập hàng rồi thực hiện cập nhật thông tin sản phiếu nhập hàng vào hệ thống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Nếu hợp lệ thì báo xóa phiếu nhập hàng thành công nếu không hợp lệ thì báo lỗi.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Thông tin: 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MaPhieuNhapHang:Mã số phiếu nhập hàng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MaPhieuNhapHangChiTiet: Mã số chi tiết của từng phiếu nhập hàng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MaSanPham: Mã số sản phẩm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TenSanPham: Tên sản phẩm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SoLuongSanPham: Số lượng sản phẩm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GiaSanPham: Giá bán sản phẩm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Notes</w:t>
            </w:r>
          </w:p>
        </w:tc>
        <w:tc>
          <w:tcPr>
            <w:gridSpan w:val="2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N/A</w:t>
            </w:r>
          </w:p>
        </w:tc>
      </w:tr>
    </w:tbl>
    <w:p>
      <w:pPr>
        <w:rPr>
          <w:rFonts w:ascii="Times New Roman" w:hAnsi="Times New Roman" w:eastAsia="Times New Roman" w:cs="Times New Roman"/>
          <w:sz w:val="26"/>
          <w:szCs w:val="26"/>
        </w:rPr>
      </w:pPr>
    </w:p>
    <w:tbl>
      <w:tblPr>
        <w:tblStyle w:val="69"/>
        <w:tblW w:w="897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3045"/>
        <w:gridCol w:w="2925"/>
        <w:gridCol w:w="300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4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Method name: Sua()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Class name: Phiếu nhập hàng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Programmer: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gridSpan w:val="3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Event: Button X click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vMerge w:val="restart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Inputs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Name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Data type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MaPhieuNhap hang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Varchar(10)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MaPhieuNhapHangChiTiet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Varchar(10)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MaSanPham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Varchar(10)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TenSanPham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Nvarchar(50)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SoLuongSanPham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Int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GiaSanPham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Float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Outputs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Phiếu nhập hàng đã sửa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String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Algorithm specification</w:t>
            </w:r>
          </w:p>
        </w:tc>
        <w:tc>
          <w:tcPr>
            <w:gridSpan w:val="2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Chủ cửa hàng chọn mục Sửa phiếu nhập hàng rồi thực hiện cập nhật thông tin phiếu nhập hàng vào hệ thống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Nếu hợp lệ thì báo sửa phiếu nhập hàng thành công nếu không hợp lệ thì báo lỗi.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Thông tin: 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MaPhieuNhapHang:Mã số phiếu nhập hàng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MaPhieuNhapHangChiTiet:Mã số chi tiết của từng phiếu nhập hàng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MaSanPham: Mã số sản phẩm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TenSanPham: Tên sản phẩm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SoLuongSanPham: Số lượng sản phẩm </w:t>
            </w:r>
          </w:p>
          <w:p>
            <w:pPr>
              <w:spacing w:before="0"/>
              <w:ind w:left="720" w:firstLin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Notes</w:t>
            </w:r>
          </w:p>
        </w:tc>
        <w:tc>
          <w:tcPr>
            <w:gridSpan w:val="2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N/A</w:t>
            </w:r>
          </w:p>
        </w:tc>
      </w:tr>
    </w:tbl>
    <w:p>
      <w:pPr>
        <w:rPr>
          <w:rFonts w:ascii="Times New Roman" w:hAnsi="Times New Roman" w:eastAsia="Times New Roman" w:cs="Times New Roman"/>
          <w:sz w:val="26"/>
          <w:szCs w:val="26"/>
        </w:rPr>
      </w:pPr>
    </w:p>
    <w:tbl>
      <w:tblPr>
        <w:tblStyle w:val="70"/>
        <w:tblW w:w="897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3045"/>
        <w:gridCol w:w="2925"/>
        <w:gridCol w:w="300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245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Method name: Tim()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Class name: Phiếu nhập hàng</w:t>
            </w:r>
          </w:p>
        </w:tc>
        <w:tc>
          <w:tcPr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Programmer: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gridSpan w:val="3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Event: Button X click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vMerge w:val="restart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Inputs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Name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Data type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MaPhieuNhapHang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Varchar(10)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MaPhieuNhapHangChiTiet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Varchar(10)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MaSanPham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Varchar(10)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TenSanPham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Nvarchar(50)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SoLuongSanPham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Int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vMerge w:val="continue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GiaSanPham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Float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Outputs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Phiếu nhập hàng đã tìm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String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Algorithm specification</w:t>
            </w:r>
          </w:p>
        </w:tc>
        <w:tc>
          <w:tcPr>
            <w:gridSpan w:val="2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Chủ cửa hàng chọn mục Tìm kiếm phiếu nhập hàng rồi thực hiện cập nhật thông tin phiếu nhập hàng vào hệ thống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Nếu hợp lệ thì báo tìm kiếm phiếu nhập hàng thành công nếu không hợp lệ thì báo lỗi.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Thông tin: 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MaPhieuNhapHang:Mã số phiếu nhập hàng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MaPhieuNhapHangChiTiet: mã số chi tiết của từng phiếu nhập hàng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MaSanPham: Mã số sản phẩm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TenSanPham: Tên sản phẩm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SoLuongSanPham: Số lượng sản phẩm </w:t>
            </w:r>
          </w:p>
          <w:p>
            <w:pPr>
              <w:spacing w:before="0"/>
              <w:ind w:left="720" w:firstLin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9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Notes</w:t>
            </w:r>
          </w:p>
        </w:tc>
        <w:tc>
          <w:tcPr>
            <w:gridSpan w:val="2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N/A</w:t>
            </w:r>
          </w:p>
        </w:tc>
      </w:tr>
    </w:tbl>
    <w:p>
      <w:pPr>
        <w:ind w:left="720" w:firstLine="0"/>
        <w:rPr>
          <w:rFonts w:ascii="Times New Roman" w:hAnsi="Times New Roman" w:eastAsia="Times New Roman" w:cs="Times New Roman"/>
          <w:sz w:val="26"/>
          <w:szCs w:val="26"/>
        </w:rPr>
      </w:pPr>
    </w:p>
    <w:p>
      <w:pPr>
        <w:rPr>
          <w:rFonts w:ascii="Times New Roman" w:hAnsi="Times New Roman" w:eastAsia="Times New Roman" w:cs="Times New Roman"/>
          <w:i/>
          <w:color w:val="0000FF"/>
          <w:sz w:val="26"/>
          <w:szCs w:val="26"/>
        </w:rPr>
      </w:pPr>
    </w:p>
    <w:p>
      <w:pPr>
        <w:pStyle w:val="4"/>
        <w:numPr>
          <w:ilvl w:val="2"/>
          <w:numId w:val="2"/>
        </w:numPr>
        <w:ind w:left="720" w:hanging="720"/>
        <w:rPr>
          <w:sz w:val="26"/>
          <w:szCs w:val="26"/>
        </w:rPr>
      </w:pPr>
      <w:bookmarkStart w:id="49" w:name="_Toc30943"/>
      <w:bookmarkStart w:id="50" w:name="_Toc4051"/>
      <w:bookmarkStart w:id="51" w:name="_Toc13199"/>
      <w:bookmarkStart w:id="52" w:name="_Toc22765"/>
      <w:r>
        <w:rPr>
          <w:sz w:val="26"/>
          <w:szCs w:val="26"/>
          <w:rtl w:val="0"/>
        </w:rPr>
        <w:t>Nhà cung cấp</w:t>
      </w:r>
      <w:bookmarkEnd w:id="49"/>
      <w:bookmarkEnd w:id="50"/>
      <w:bookmarkEnd w:id="51"/>
      <w:bookmarkEnd w:id="52"/>
    </w:p>
    <w:p>
      <w:pPr>
        <w:rPr>
          <w:rFonts w:ascii="Times New Roman" w:hAnsi="Times New Roman" w:eastAsia="Times New Roman" w:cs="Times New Roman"/>
          <w:i/>
          <w:color w:val="0000FF"/>
          <w:sz w:val="26"/>
          <w:szCs w:val="26"/>
        </w:rPr>
      </w:pPr>
    </w:p>
    <w:bookmarkEnd w:id="36"/>
    <w:tbl>
      <w:tblPr>
        <w:tblStyle w:val="71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3000"/>
        <w:gridCol w:w="3000"/>
        <w:gridCol w:w="300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0"/>
              <w:spacing w:before="240" w:after="24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Method name: Tao()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0"/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Class name: Nhà cung cấp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0"/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 xml:space="preserve">Programmer: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Event: Button X click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restar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Inputs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Name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Data type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0" w:line="276" w:lineRule="auto"/>
              <w:ind w:firstLine="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left="0" w:firstLin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TenNhaCungCap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Nvarchar(50)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0" w:line="276" w:lineRule="auto"/>
              <w:ind w:firstLine="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left="0" w:firstLin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SdtNhaCungCap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Char(10)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0" w:line="276" w:lineRule="auto"/>
              <w:ind w:firstLine="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left="0" w:firstLin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TenSanPhamCungCap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Nvarchar(50)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Outputs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left="0" w:firstLin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Thông tin Nhà cung cấp đã tạo 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String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Algorithm specification</w:t>
            </w:r>
          </w:p>
        </w:tc>
        <w:tc>
          <w:tcPr>
            <w:gridSpan w:val="2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Hệ thống truy cập vào lớp Nhà cung cấp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Chủ cửa hàng chọn Tạo thông tin Nhà cung cấp  rồi thực hiện cập nhật thông tin nhà cung cấp vào hệ thống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Nếu hợp lệ thì báo tạo thông tin nhà cung cấp thành công nếu không hợp lệ thì báo lỗi.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Thông tin:</w:t>
            </w:r>
          </w:p>
          <w:p>
            <w:pPr>
              <w:widowControl w:val="0"/>
              <w:numPr>
                <w:ilvl w:val="0"/>
                <w:numId w:val="3"/>
              </w:numPr>
              <w:spacing w:before="0" w:after="60" w:line="360" w:lineRule="auto"/>
              <w:ind w:left="720" w:hanging="36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TenNhaCungCap: tên nhà cung cấp</w:t>
            </w:r>
          </w:p>
          <w:p>
            <w:pPr>
              <w:widowControl w:val="0"/>
              <w:numPr>
                <w:ilvl w:val="0"/>
                <w:numId w:val="3"/>
              </w:numPr>
              <w:spacing w:before="0" w:after="60" w:line="360" w:lineRule="auto"/>
              <w:ind w:left="720" w:hanging="36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SdtNhacungcap: Số điện thoại liên lạc của nhà cung cấp</w:t>
            </w:r>
          </w:p>
          <w:p>
            <w:pPr>
              <w:widowControl w:val="0"/>
              <w:numPr>
                <w:ilvl w:val="0"/>
                <w:numId w:val="3"/>
              </w:numPr>
              <w:spacing w:before="0" w:after="60" w:line="360" w:lineRule="auto"/>
              <w:ind w:left="720" w:hanging="36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TenSanPhamCungCap: Tên sản phẩm Nhà cung cấp cung cấp cho chủ cửa hàng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Notes</w:t>
            </w:r>
          </w:p>
        </w:tc>
        <w:tc>
          <w:tcPr>
            <w:gridSpan w:val="2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N/A</w:t>
            </w:r>
          </w:p>
        </w:tc>
      </w:tr>
    </w:tbl>
    <w:p>
      <w:pPr>
        <w:rPr>
          <w:rFonts w:ascii="Times New Roman" w:hAnsi="Times New Roman" w:eastAsia="Times New Roman" w:cs="Times New Roman"/>
          <w:i/>
          <w:color w:val="0000FF"/>
          <w:sz w:val="26"/>
          <w:szCs w:val="26"/>
        </w:rPr>
      </w:pPr>
    </w:p>
    <w:p>
      <w:pPr>
        <w:rPr>
          <w:rFonts w:ascii="Times New Roman" w:hAnsi="Times New Roman" w:eastAsia="Times New Roman" w:cs="Times New Roman"/>
          <w:color w:val="0000FF"/>
          <w:sz w:val="26"/>
          <w:szCs w:val="26"/>
        </w:rPr>
      </w:pPr>
    </w:p>
    <w:tbl>
      <w:tblPr>
        <w:tblStyle w:val="72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3000"/>
        <w:gridCol w:w="3000"/>
        <w:gridCol w:w="300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0"/>
              <w:spacing w:before="240" w:after="24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Method name: Xoa()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0"/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Class name: Nhà cung cấp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0"/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 xml:space="preserve">Programmer: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Event: Button X click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restar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Inputs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Name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Data type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0" w:line="276" w:lineRule="auto"/>
              <w:ind w:firstLine="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left="0" w:firstLin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TenNhaCungCap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Nvarchar(50)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0" w:line="276" w:lineRule="auto"/>
              <w:ind w:firstLine="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left="0" w:firstLin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SdtNhaCungCap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Char(10)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0" w:line="276" w:lineRule="auto"/>
              <w:ind w:firstLine="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left="0" w:firstLin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TenSanPhamCungCap 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Nvarchar(50)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Outputs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left="0" w:firstLin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Thông tin Nhà cung cấp đã xóa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String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Algorithm specification</w:t>
            </w:r>
          </w:p>
        </w:tc>
        <w:tc>
          <w:tcPr>
            <w:gridSpan w:val="2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Hệ thống truy cập vào lớp Nhà cung cấp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Chủ cửa hàng chọn Xóa thông tin nhà cung cấp rồi thực hiện cập nhật thông tin nhà cung cấp vào hệ thống.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Nếu hợp lệ thì báo xóa thông tin nhà cung cấp thành công nếu không hợp lệ thì báo lỗi.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Notes</w:t>
            </w:r>
          </w:p>
        </w:tc>
        <w:tc>
          <w:tcPr>
            <w:gridSpan w:val="2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N/A</w:t>
            </w:r>
          </w:p>
        </w:tc>
      </w:tr>
    </w:tbl>
    <w:p>
      <w:pPr>
        <w:rPr>
          <w:rFonts w:ascii="Times New Roman" w:hAnsi="Times New Roman" w:eastAsia="Times New Roman" w:cs="Times New Roman"/>
          <w:i/>
          <w:color w:val="0000FF"/>
          <w:sz w:val="26"/>
          <w:szCs w:val="26"/>
        </w:rPr>
      </w:pPr>
    </w:p>
    <w:p>
      <w:pPr>
        <w:rPr>
          <w:rFonts w:ascii="Times New Roman" w:hAnsi="Times New Roman" w:eastAsia="Times New Roman" w:cs="Times New Roman"/>
          <w:color w:val="0000FF"/>
          <w:sz w:val="26"/>
          <w:szCs w:val="26"/>
        </w:rPr>
      </w:pPr>
    </w:p>
    <w:tbl>
      <w:tblPr>
        <w:tblStyle w:val="73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3000"/>
        <w:gridCol w:w="3000"/>
        <w:gridCol w:w="300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0"/>
              <w:spacing w:before="240" w:after="24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Method name: Sua()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0"/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Class name: Nhà cung cấp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0"/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Programmer: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Event: Button X click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restar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Inputs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Name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Data type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0" w:line="276" w:lineRule="auto"/>
              <w:ind w:firstLine="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left="0" w:firstLin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TenNhaCungCap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Nvarchar(50)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0" w:line="276" w:lineRule="auto"/>
              <w:ind w:firstLine="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left="0" w:firstLin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SdtNhaCungCap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Char(10)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0" w:line="276" w:lineRule="auto"/>
              <w:ind w:firstLine="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left="0" w:firstLin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TenSanPhamCungCap 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Nvarchar(50)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Outputs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Thông tin nhà cung cấp đã sửa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String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Algorithm specification</w:t>
            </w:r>
          </w:p>
        </w:tc>
        <w:tc>
          <w:tcPr>
            <w:gridSpan w:val="2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Hệ thống truy cập vào lớp Nhà cung cấp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Chủ cửa hàng chọn sửa thông tin Nhà cung cấp rồi thực hiện sửa thông tin Nhà cung cấp vào hệ thống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Nếu hợp lệ thì báo sửa thông tin Nhà cung cấp thành công nếu không hợp lệ thì báo lỗi.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Thông tin:</w:t>
            </w:r>
          </w:p>
          <w:p>
            <w:pPr>
              <w:widowControl w:val="0"/>
              <w:numPr>
                <w:ilvl w:val="0"/>
                <w:numId w:val="3"/>
              </w:numPr>
              <w:spacing w:before="0" w:after="60" w:line="360" w:lineRule="auto"/>
              <w:ind w:left="720" w:hanging="36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TenNhaCungCap: tên nhà cung cấp</w:t>
            </w:r>
          </w:p>
          <w:p>
            <w:pPr>
              <w:widowControl w:val="0"/>
              <w:numPr>
                <w:ilvl w:val="0"/>
                <w:numId w:val="3"/>
              </w:numPr>
              <w:spacing w:before="0" w:after="60" w:line="360" w:lineRule="auto"/>
              <w:ind w:left="720" w:hanging="36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SdtNhacungcap: Số điện thoại liên lạc của nhà cung cấp</w:t>
            </w:r>
          </w:p>
          <w:p>
            <w:pPr>
              <w:widowControl w:val="0"/>
              <w:numPr>
                <w:ilvl w:val="0"/>
                <w:numId w:val="3"/>
              </w:numPr>
              <w:spacing w:before="0" w:after="60" w:line="360" w:lineRule="auto"/>
              <w:ind w:left="720" w:hanging="36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TenSanPhamCungCap: Tên sản phẩm Nhà cung cấp cung cấp cho chủ cửa hàng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Notes</w:t>
            </w:r>
          </w:p>
        </w:tc>
        <w:tc>
          <w:tcPr>
            <w:gridSpan w:val="2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N/A</w:t>
            </w:r>
          </w:p>
        </w:tc>
      </w:tr>
    </w:tbl>
    <w:p>
      <w:pPr>
        <w:rPr>
          <w:rFonts w:ascii="Times New Roman" w:hAnsi="Times New Roman" w:eastAsia="Times New Roman" w:cs="Times New Roman"/>
          <w:i/>
          <w:color w:val="0000FF"/>
          <w:sz w:val="26"/>
          <w:szCs w:val="26"/>
        </w:rPr>
      </w:pPr>
    </w:p>
    <w:p>
      <w:pPr>
        <w:rPr>
          <w:rFonts w:ascii="Times New Roman" w:hAnsi="Times New Roman" w:eastAsia="Times New Roman" w:cs="Times New Roman"/>
          <w:color w:val="0000FF"/>
          <w:sz w:val="26"/>
          <w:szCs w:val="26"/>
        </w:rPr>
      </w:pPr>
    </w:p>
    <w:tbl>
      <w:tblPr>
        <w:tblStyle w:val="74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3000"/>
        <w:gridCol w:w="3000"/>
        <w:gridCol w:w="300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0"/>
              <w:spacing w:before="240" w:after="24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Method name: Tim()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0"/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Class name: Đơn bán hàng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0"/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Programmer: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Event: Button X click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restar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Inputs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Name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Data type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0" w:line="276" w:lineRule="auto"/>
              <w:ind w:firstLine="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left="0" w:firstLin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TenNhaCungCap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Nvarchar(50)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0" w:line="276" w:lineRule="auto"/>
              <w:ind w:firstLine="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left="0" w:firstLin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SdtNhaCungCap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Char(10)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0" w:line="276" w:lineRule="auto"/>
              <w:ind w:firstLine="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left="0" w:firstLin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TenSanPhamCungCap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Nvarchar(50)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Outputs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left="0" w:firstLin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Thông tin nhà cung cấp đã tìm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Algorithm specification</w:t>
            </w:r>
          </w:p>
        </w:tc>
        <w:tc>
          <w:tcPr>
            <w:gridSpan w:val="2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Hệ thống truy cập vào lớp Nhà cung cấp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Chủ cửa hàng chọn tìm kiếm thông tin nhà cung cấp rồi nhập tên nhà cung cấp vào hệ thống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Nếu hợp lệ thì hiển thị thông tin nhà cung cấp cần tìm nếu không hợp lệ thì báo lỗi.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568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Notes</w:t>
            </w:r>
          </w:p>
        </w:tc>
        <w:tc>
          <w:tcPr>
            <w:gridSpan w:val="2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N/A</w:t>
            </w:r>
          </w:p>
        </w:tc>
      </w:tr>
    </w:tbl>
    <w:p>
      <w:pPr>
        <w:rPr>
          <w:rFonts w:ascii="Times New Roman" w:hAnsi="Times New Roman" w:eastAsia="Times New Roman" w:cs="Times New Roman"/>
          <w:i/>
          <w:color w:val="0000FF"/>
          <w:sz w:val="26"/>
          <w:szCs w:val="26"/>
        </w:rPr>
      </w:pPr>
    </w:p>
    <w:p>
      <w:pPr>
        <w:pStyle w:val="4"/>
        <w:numPr>
          <w:ilvl w:val="2"/>
          <w:numId w:val="2"/>
        </w:numPr>
        <w:ind w:left="720" w:hanging="720"/>
        <w:rPr>
          <w:sz w:val="26"/>
          <w:szCs w:val="26"/>
        </w:rPr>
      </w:pPr>
      <w:bookmarkStart w:id="53" w:name="_Toc21068"/>
      <w:bookmarkStart w:id="54" w:name="_Toc14111"/>
      <w:bookmarkStart w:id="55" w:name="_Toc8860"/>
      <w:bookmarkStart w:id="56" w:name="_Toc4331"/>
      <w:r>
        <w:rPr>
          <w:sz w:val="26"/>
          <w:szCs w:val="26"/>
          <w:rtl w:val="0"/>
        </w:rPr>
        <w:t>Tài khoản</w:t>
      </w:r>
      <w:bookmarkEnd w:id="53"/>
      <w:bookmarkEnd w:id="54"/>
      <w:bookmarkEnd w:id="55"/>
      <w:bookmarkEnd w:id="56"/>
    </w:p>
    <w:tbl>
      <w:tblPr>
        <w:tblStyle w:val="75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3000"/>
        <w:gridCol w:w="3000"/>
        <w:gridCol w:w="300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0"/>
              <w:spacing w:before="240" w:after="24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Method name: DangNhap()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0"/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Class name: Tài khoản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0"/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 xml:space="preserve">Programmer: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Event: Botton X click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restar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Inputs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Name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Data type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Matkhau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Varchar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keepNext w:val="0"/>
              <w:keepLines w:val="0"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0" w:line="276" w:lineRule="auto"/>
              <w:ind w:left="0" w:right="0" w:firstLine="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Taikhoan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Varchar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Outputs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Algorithm specification</w:t>
            </w:r>
          </w:p>
        </w:tc>
        <w:tc>
          <w:tcPr>
            <w:gridSpan w:val="2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1. Người dùng nhập tên tài khoản và mật khẩu.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2. Đăng nhập vào và sử dụng các hoạt động quản lý trong hệ thống.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Notes</w:t>
            </w:r>
          </w:p>
        </w:tc>
        <w:tc>
          <w:tcPr>
            <w:gridSpan w:val="2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</w:tbl>
    <w:p>
      <w:pPr>
        <w:pStyle w:val="4"/>
        <w:numPr>
          <w:numId w:val="0"/>
        </w:numPr>
        <w:ind w:leftChars="0"/>
        <w:rPr>
          <w:sz w:val="26"/>
          <w:szCs w:val="26"/>
        </w:rPr>
      </w:pPr>
      <w:bookmarkStart w:id="57" w:name="_heading=h.sf5v3px5lq6p" w:colFirst="0" w:colLast="0"/>
      <w:bookmarkEnd w:id="57"/>
    </w:p>
    <w:tbl>
      <w:tblPr>
        <w:tblStyle w:val="76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3000"/>
        <w:gridCol w:w="3000"/>
        <w:gridCol w:w="300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0"/>
              <w:spacing w:before="240" w:after="24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Method name: DangXuat()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0"/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Class name: Tài khoản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0"/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 xml:space="preserve">Programmer: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Event: Botton X click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restar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Inputs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Name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Data type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0" w:line="276" w:lineRule="auto"/>
              <w:ind w:firstLine="0"/>
              <w:jc w:val="left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0" w:line="276" w:lineRule="auto"/>
              <w:ind w:firstLine="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Outputs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left="0" w:firstLin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Đăng xuất khỏi hệ thống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Algorithm specification</w:t>
            </w:r>
          </w:p>
        </w:tc>
        <w:tc>
          <w:tcPr>
            <w:gridSpan w:val="2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left="0" w:firstLin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Người dùng chọn đăng xuất khỏi hệ thống</w:t>
            </w:r>
          </w:p>
          <w:p>
            <w:pPr>
              <w:widowControl w:val="0"/>
              <w:spacing w:before="0" w:after="60" w:line="360" w:lineRule="auto"/>
              <w:ind w:left="0" w:firstLine="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Notes</w:t>
            </w:r>
          </w:p>
        </w:tc>
        <w:tc>
          <w:tcPr>
            <w:gridSpan w:val="2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</w:tbl>
    <w:p>
      <w:pPr>
        <w:pStyle w:val="4"/>
        <w:numPr>
          <w:numId w:val="0"/>
        </w:numPr>
        <w:ind w:leftChars="0"/>
        <w:rPr>
          <w:sz w:val="26"/>
          <w:szCs w:val="26"/>
        </w:rPr>
      </w:pPr>
      <w:bookmarkStart w:id="58" w:name="_heading=h.aggmid5614k5" w:colFirst="0" w:colLast="0"/>
      <w:bookmarkEnd w:id="58"/>
    </w:p>
    <w:tbl>
      <w:tblPr>
        <w:tblStyle w:val="77"/>
        <w:tblW w:w="9000" w:type="dxa"/>
        <w:tblInd w:w="0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3000"/>
        <w:gridCol w:w="3000"/>
        <w:gridCol w:w="3000"/>
      </w:tblGrid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0"/>
              <w:spacing w:before="240" w:after="24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Method name: QuenMatKhau()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0"/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Class name: Tài khoản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>
            <w:pPr>
              <w:widowControl w:val="0"/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 xml:space="preserve">Programmer: 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gridSpan w:val="3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Event: Botton X click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restart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Inputs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Name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Data type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vMerge w:val="continue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0" w:line="276" w:lineRule="auto"/>
              <w:ind w:firstLine="0"/>
              <w:jc w:val="left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Taikhoan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Varchar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Outputs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Mật khẩu mới</w:t>
            </w:r>
          </w:p>
        </w:tc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Varchar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Algorithm specification</w:t>
            </w:r>
          </w:p>
        </w:tc>
        <w:tc>
          <w:tcPr>
            <w:gridSpan w:val="2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1. Người dùng quên mật khẩu, chọn quên mật khẩu rồi nhập gmail đăng ký để cấp lại</w:t>
            </w:r>
          </w:p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2. Link liên kết đặt lại mật khẩu gửi đến gmail.</w:t>
            </w:r>
          </w:p>
        </w:tc>
      </w:tr>
      <w:tr>
        <w:tblPrEx>
          <w:tblBorders>
            <w:top w:val="single" w:color="000000" w:sz="8" w:space="0"/>
            <w:left w:val="single" w:color="000000" w:sz="8" w:space="0"/>
            <w:bottom w:val="single" w:color="000000" w:sz="8" w:space="0"/>
            <w:right w:val="single" w:color="000000" w:sz="8" w:space="0"/>
            <w:insideH w:val="single" w:color="000000" w:sz="8" w:space="0"/>
            <w:insideV w:val="single" w:color="000000" w:sz="8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00" w:hRule="atLeast"/>
        </w:trPr>
        <w:tc>
          <w:tcPr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Notes</w:t>
            </w:r>
          </w:p>
        </w:tc>
        <w:tc>
          <w:tcPr>
            <w:gridSpan w:val="2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>
            <w:pPr>
              <w:widowControl w:val="0"/>
              <w:spacing w:before="0" w:after="60" w:line="360" w:lineRule="auto"/>
              <w:ind w:firstLine="720"/>
              <w:jc w:val="both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</w:tbl>
    <w:p>
      <w:pPr>
        <w:rPr>
          <w:rFonts w:ascii="Times New Roman" w:hAnsi="Times New Roman" w:eastAsia="Times New Roman" w:cs="Times New Roman"/>
          <w:sz w:val="26"/>
          <w:szCs w:val="26"/>
        </w:rPr>
      </w:pPr>
    </w:p>
    <w:p>
      <w:pPr>
        <w:pStyle w:val="2"/>
        <w:numPr>
          <w:ilvl w:val="0"/>
          <w:numId w:val="2"/>
        </w:numPr>
        <w:ind w:left="432" w:hanging="432"/>
        <w:rPr>
          <w:rFonts w:ascii="Times New Roman" w:hAnsi="Times New Roman" w:eastAsia="Times New Roman" w:cs="Times New Roman"/>
          <w:sz w:val="26"/>
          <w:szCs w:val="26"/>
        </w:rPr>
      </w:pPr>
      <w:bookmarkStart w:id="59" w:name="_Toc29772"/>
      <w:bookmarkStart w:id="60" w:name="_Toc19649"/>
      <w:bookmarkStart w:id="61" w:name="_Toc2614"/>
      <w:bookmarkStart w:id="62" w:name="_Toc2733"/>
      <w:r>
        <w:rPr>
          <w:rFonts w:ascii="Times New Roman" w:hAnsi="Times New Roman" w:eastAsia="Times New Roman" w:cs="Times New Roman"/>
          <w:sz w:val="26"/>
          <w:szCs w:val="26"/>
          <w:rtl w:val="0"/>
        </w:rPr>
        <w:t>Cơ sở dữ liệu Sự miêu tả</w:t>
      </w:r>
      <w:bookmarkEnd w:id="59"/>
      <w:bookmarkEnd w:id="60"/>
      <w:bookmarkEnd w:id="61"/>
      <w:bookmarkEnd w:id="62"/>
    </w:p>
    <w:p>
      <w:pPr>
        <w:pStyle w:val="3"/>
        <w:numPr>
          <w:ilvl w:val="1"/>
          <w:numId w:val="2"/>
        </w:numPr>
        <w:ind w:left="576" w:hanging="576"/>
        <w:rPr>
          <w:rFonts w:ascii="Times New Roman" w:hAnsi="Times New Roman" w:eastAsia="Times New Roman" w:cs="Times New Roman"/>
          <w:sz w:val="26"/>
          <w:szCs w:val="26"/>
        </w:rPr>
      </w:pPr>
      <w:bookmarkStart w:id="63" w:name="_Toc25124"/>
      <w:bookmarkStart w:id="64" w:name="_Toc14335"/>
      <w:bookmarkStart w:id="65" w:name="_Toc29655"/>
      <w:bookmarkStart w:id="66" w:name="_Toc23653"/>
      <w:r>
        <w:rPr>
          <w:rFonts w:ascii="Times New Roman" w:hAnsi="Times New Roman" w:eastAsia="Times New Roman" w:cs="Times New Roman"/>
          <w:sz w:val="26"/>
          <w:szCs w:val="26"/>
          <w:rtl w:val="0"/>
        </w:rPr>
        <w:t>Thiết kế logic cơ sở dữ liệu</w:t>
      </w:r>
      <w:bookmarkEnd w:id="63"/>
      <w:bookmarkEnd w:id="64"/>
      <w:bookmarkEnd w:id="65"/>
      <w:bookmarkEnd w:id="66"/>
    </w:p>
    <w:p>
      <w:pPr>
        <w:pStyle w:val="4"/>
        <w:numPr>
          <w:ilvl w:val="2"/>
          <w:numId w:val="2"/>
        </w:numPr>
        <w:ind w:left="720" w:hanging="720"/>
        <w:rPr>
          <w:sz w:val="26"/>
          <w:szCs w:val="26"/>
        </w:rPr>
      </w:pPr>
      <w:bookmarkStart w:id="67" w:name="_Toc16644"/>
      <w:bookmarkStart w:id="68" w:name="_Toc17863"/>
      <w:bookmarkStart w:id="69" w:name="_Toc22932"/>
      <w:bookmarkStart w:id="70" w:name="_Toc32179"/>
      <w:r>
        <w:rPr>
          <w:sz w:val="26"/>
          <w:szCs w:val="26"/>
          <w:rtl w:val="0"/>
        </w:rPr>
        <w:t>Thiết kế bảng (dựa trên thiết kế lớp)</w:t>
      </w:r>
      <w:bookmarkEnd w:id="67"/>
      <w:bookmarkEnd w:id="68"/>
      <w:bookmarkEnd w:id="69"/>
      <w:bookmarkEnd w:id="70"/>
    </w:p>
    <w:p>
      <w:pPr>
        <w:rPr>
          <w:rFonts w:ascii="Times New Roman" w:hAnsi="Times New Roman" w:eastAsia="Times New Roman" w:cs="Times New Roman"/>
          <w:i/>
          <w:color w:val="0000FF"/>
          <w:sz w:val="26"/>
          <w:szCs w:val="26"/>
        </w:rPr>
      </w:pPr>
      <w:r>
        <w:rPr>
          <w:rFonts w:ascii="Times New Roman" w:hAnsi="Times New Roman" w:eastAsia="Times New Roman" w:cs="Times New Roman"/>
          <w:i/>
          <w:color w:val="0000FF"/>
          <w:sz w:val="26"/>
          <w:szCs w:val="26"/>
          <w:rtl w:val="0"/>
        </w:rPr>
        <w:t>Liệt kê tất cả các bảng (tên bảng, thuộc tính, khóa) được chuyển đổi từ thiết kế lớp</w:t>
      </w:r>
    </w:p>
    <w:p>
      <w:pPr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  <w:rtl w:val="0"/>
        </w:rPr>
        <w:t>SanPham (</w:t>
      </w:r>
      <w:r>
        <w:rPr>
          <w:rFonts w:ascii="Times New Roman" w:hAnsi="Times New Roman" w:eastAsia="Times New Roman" w:cs="Times New Roman"/>
          <w:sz w:val="26"/>
          <w:szCs w:val="26"/>
          <w:u w:val="single"/>
          <w:rtl w:val="0"/>
        </w:rPr>
        <w:t>MaSanPham</w:t>
      </w:r>
      <w:r>
        <w:rPr>
          <w:rFonts w:ascii="Times New Roman" w:hAnsi="Times New Roman" w:eastAsia="Times New Roman" w:cs="Times New Roman"/>
          <w:sz w:val="26"/>
          <w:szCs w:val="26"/>
          <w:rtl w:val="0"/>
        </w:rPr>
        <w:t>, TenSanPham, GiaSanPham, SoLuongSanPham)</w:t>
      </w:r>
    </w:p>
    <w:p>
      <w:pPr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  <w:rtl w:val="0"/>
        </w:rPr>
        <w:t>DonBanHang (</w:t>
      </w:r>
      <w:r>
        <w:rPr>
          <w:rFonts w:ascii="Times New Roman" w:hAnsi="Times New Roman" w:eastAsia="Times New Roman" w:cs="Times New Roman"/>
          <w:sz w:val="26"/>
          <w:szCs w:val="26"/>
          <w:u w:val="single"/>
          <w:rtl w:val="0"/>
        </w:rPr>
        <w:t>MaDonHang</w:t>
      </w:r>
      <w:r>
        <w:rPr>
          <w:rFonts w:ascii="Times New Roman" w:hAnsi="Times New Roman" w:eastAsia="Times New Roman" w:cs="Times New Roman"/>
          <w:sz w:val="26"/>
          <w:szCs w:val="26"/>
          <w:rtl w:val="0"/>
        </w:rPr>
        <w:t>, TenKhachHang, SĐTKhachHang, TenSanPham, SoLuongSanPham, GiaSanPham, NgayMua)</w:t>
      </w:r>
    </w:p>
    <w:p>
      <w:pPr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  <w:rtl w:val="0"/>
        </w:rPr>
        <w:t>KhachHang (</w:t>
      </w:r>
      <w:r>
        <w:rPr>
          <w:rFonts w:ascii="Times New Roman" w:hAnsi="Times New Roman" w:eastAsia="Times New Roman" w:cs="Times New Roman"/>
          <w:sz w:val="26"/>
          <w:szCs w:val="26"/>
          <w:u w:val="single"/>
          <w:rtl w:val="0"/>
        </w:rPr>
        <w:t>MaKhachHang</w:t>
      </w:r>
      <w:r>
        <w:rPr>
          <w:rFonts w:ascii="Times New Roman" w:hAnsi="Times New Roman" w:eastAsia="Times New Roman" w:cs="Times New Roman"/>
          <w:sz w:val="26"/>
          <w:szCs w:val="26"/>
          <w:rtl w:val="0"/>
        </w:rPr>
        <w:t>,SĐTKhachHang, TenKhachHang, DiaChi)</w:t>
      </w:r>
    </w:p>
    <w:p>
      <w:pPr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  <w:rtl w:val="0"/>
        </w:rPr>
        <w:t>NhaCungCap (</w:t>
      </w:r>
      <w:r>
        <w:rPr>
          <w:rFonts w:ascii="Times New Roman" w:hAnsi="Times New Roman" w:eastAsia="Times New Roman" w:cs="Times New Roman"/>
          <w:sz w:val="26"/>
          <w:szCs w:val="26"/>
          <w:u w:val="single"/>
          <w:rtl w:val="0"/>
        </w:rPr>
        <w:t>MaNhaCungCap</w:t>
      </w:r>
      <w:r>
        <w:rPr>
          <w:rFonts w:ascii="Times New Roman" w:hAnsi="Times New Roman" w:eastAsia="Times New Roman" w:cs="Times New Roman"/>
          <w:sz w:val="26"/>
          <w:szCs w:val="26"/>
          <w:rtl w:val="0"/>
        </w:rPr>
        <w:t>, TenNhaCungCap, SĐTNhaCungCap, TenSanPhamCungCap)</w:t>
      </w:r>
    </w:p>
    <w:p>
      <w:pPr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  <w:rtl w:val="0"/>
        </w:rPr>
        <w:t>PhieuNhapHang (</w:t>
      </w:r>
      <w:r>
        <w:rPr>
          <w:rFonts w:ascii="Times New Roman" w:hAnsi="Times New Roman" w:eastAsia="Times New Roman" w:cs="Times New Roman"/>
          <w:sz w:val="26"/>
          <w:szCs w:val="26"/>
          <w:u w:val="single"/>
          <w:rtl w:val="0"/>
        </w:rPr>
        <w:t>MaPhieuNhapHang</w:t>
      </w:r>
      <w:r>
        <w:rPr>
          <w:rFonts w:ascii="Times New Roman" w:hAnsi="Times New Roman" w:eastAsia="Times New Roman" w:cs="Times New Roman"/>
          <w:sz w:val="26"/>
          <w:szCs w:val="26"/>
          <w:rtl w:val="0"/>
        </w:rPr>
        <w:t>, MaSanPham, TenSanPham, SoLuongSanPham, GiaSanPham)</w:t>
      </w:r>
    </w:p>
    <w:p>
      <w:pPr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  <w:rtl w:val="0"/>
        </w:rPr>
        <w:t>TaiKhoan (TenDangNhap, MatKhau)</w:t>
      </w:r>
    </w:p>
    <w:p>
      <w:pPr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  <w:rtl w:val="0"/>
        </w:rPr>
        <w:t>DonBanHangChiTiet( MaDonHangChiTiet, MaDonHang, TenSanPham, SoLuongSanPham)</w:t>
      </w:r>
    </w:p>
    <w:p>
      <w:pPr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  <w:rtl w:val="0"/>
        </w:rPr>
        <w:t>PhieuNhapHangChiTiet( MaPhieuNhapHang, MaSanPham, TenSanPham, SoLuongSanPham, GiaSanPham)</w:t>
      </w:r>
    </w:p>
    <w:p>
      <w:pPr>
        <w:pStyle w:val="4"/>
        <w:numPr>
          <w:ilvl w:val="2"/>
          <w:numId w:val="2"/>
        </w:numPr>
        <w:ind w:left="720" w:hanging="720"/>
        <w:rPr>
          <w:sz w:val="26"/>
          <w:szCs w:val="26"/>
        </w:rPr>
      </w:pPr>
      <w:bookmarkStart w:id="71" w:name="_Toc32604"/>
      <w:bookmarkStart w:id="72" w:name="_Toc29206"/>
      <w:bookmarkStart w:id="73" w:name="_Toc29870"/>
      <w:bookmarkStart w:id="74" w:name="_Toc7192"/>
      <w:r>
        <w:rPr>
          <w:sz w:val="26"/>
          <w:szCs w:val="26"/>
          <w:rtl w:val="0"/>
        </w:rPr>
        <w:t>Chuẩn hóa</w:t>
      </w:r>
      <w:bookmarkEnd w:id="71"/>
      <w:bookmarkEnd w:id="72"/>
      <w:bookmarkEnd w:id="73"/>
      <w:bookmarkEnd w:id="74"/>
    </w:p>
    <w:p>
      <w:pPr>
        <w:rPr>
          <w:rFonts w:ascii="Times New Roman" w:hAnsi="Times New Roman" w:eastAsia="Times New Roman" w:cs="Times New Roman"/>
          <w:sz w:val="26"/>
          <w:szCs w:val="26"/>
          <w:rtl w:val="0"/>
        </w:rPr>
      </w:pPr>
      <w:r>
        <w:rPr>
          <w:rFonts w:ascii="Times New Roman" w:hAnsi="Times New Roman" w:eastAsia="Times New Roman" w:cs="Times New Roman"/>
          <w:sz w:val="26"/>
          <w:szCs w:val="26"/>
          <w:rtl w:val="0"/>
        </w:rPr>
        <w:t>Chuyển các bảng về dạng chuẩn mà nhóm dự án dự định thiết kế.</w:t>
      </w:r>
    </w:p>
    <w:p>
      <w:pPr>
        <w:rPr>
          <w:rFonts w:ascii="Times New Roman" w:hAnsi="Times New Roman" w:eastAsia="Times New Roman" w:cs="Times New Roman"/>
          <w:sz w:val="26"/>
          <w:szCs w:val="26"/>
          <w:rtl w:val="0"/>
        </w:rPr>
      </w:pPr>
      <w:r>
        <w:rPr>
          <w:rFonts w:hint="default" w:ascii="Times New Roman" w:hAnsi="Times New Roman" w:eastAsia="Times New Roman" w:cs="Times New Roman"/>
          <w:sz w:val="26"/>
          <w:szCs w:val="26"/>
          <w:rtl w:val="0"/>
          <w:lang w:val="en-US"/>
        </w:rPr>
        <w:t xml:space="preserve">- </w:t>
      </w:r>
      <w:r>
        <w:rPr>
          <w:rFonts w:ascii="Times New Roman" w:hAnsi="Times New Roman" w:eastAsia="Times New Roman" w:cs="Times New Roman"/>
          <w:sz w:val="26"/>
          <w:szCs w:val="26"/>
          <w:rtl w:val="0"/>
        </w:rPr>
        <w:t>Chuẩn hóa về dạng 3NF:</w:t>
      </w:r>
    </w:p>
    <w:p>
      <w:pPr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  <w:rtl w:val="0"/>
        </w:rPr>
        <w:t xml:space="preserve">SanPham ( </w:t>
      </w:r>
      <w:r>
        <w:rPr>
          <w:rFonts w:ascii="Times New Roman" w:hAnsi="Times New Roman" w:eastAsia="Times New Roman" w:cs="Times New Roman"/>
          <w:sz w:val="26"/>
          <w:szCs w:val="26"/>
          <w:u w:val="single"/>
          <w:rtl w:val="0"/>
        </w:rPr>
        <w:t>MaSanPham</w:t>
      </w:r>
      <w:r>
        <w:rPr>
          <w:rFonts w:ascii="Times New Roman" w:hAnsi="Times New Roman" w:eastAsia="Times New Roman" w:cs="Times New Roman"/>
          <w:sz w:val="26"/>
          <w:szCs w:val="26"/>
          <w:rtl w:val="0"/>
        </w:rPr>
        <w:t>, TenSanPham, GiaSanPham, SoLuongSanPham)</w:t>
      </w:r>
    </w:p>
    <w:p>
      <w:pPr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  <w:rtl w:val="0"/>
        </w:rPr>
        <w:t xml:space="preserve">DonBanHang ( </w:t>
      </w:r>
      <w:r>
        <w:rPr>
          <w:rFonts w:ascii="Times New Roman" w:hAnsi="Times New Roman" w:eastAsia="Times New Roman" w:cs="Times New Roman"/>
          <w:sz w:val="26"/>
          <w:szCs w:val="26"/>
          <w:u w:val="single"/>
          <w:rtl w:val="0"/>
        </w:rPr>
        <w:t>MaDonHang</w:t>
      </w:r>
      <w:r>
        <w:rPr>
          <w:rFonts w:ascii="Times New Roman" w:hAnsi="Times New Roman" w:eastAsia="Times New Roman" w:cs="Times New Roman"/>
          <w:sz w:val="26"/>
          <w:szCs w:val="26"/>
          <w:rtl w:val="0"/>
        </w:rPr>
        <w:t>, TenKhachHang, SdtKhachHang, MaKhachHang, NgayMua)</w:t>
      </w:r>
    </w:p>
    <w:p>
      <w:pPr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  <w:rtl w:val="0"/>
        </w:rPr>
        <w:t xml:space="preserve">KhachHang ( </w:t>
      </w:r>
      <w:r>
        <w:rPr>
          <w:rFonts w:ascii="Times New Roman" w:hAnsi="Times New Roman" w:eastAsia="Times New Roman" w:cs="Times New Roman"/>
          <w:sz w:val="26"/>
          <w:szCs w:val="26"/>
          <w:u w:val="single"/>
          <w:rtl w:val="0"/>
        </w:rPr>
        <w:t>MaKhachHang</w:t>
      </w:r>
      <w:r>
        <w:rPr>
          <w:rFonts w:ascii="Times New Roman" w:hAnsi="Times New Roman" w:eastAsia="Times New Roman" w:cs="Times New Roman"/>
          <w:sz w:val="26"/>
          <w:szCs w:val="26"/>
          <w:rtl w:val="0"/>
        </w:rPr>
        <w:t>, SdtKhachHang, TenKhachHang, DiaChi)</w:t>
      </w:r>
    </w:p>
    <w:p>
      <w:pPr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  <w:rtl w:val="0"/>
        </w:rPr>
        <w:t xml:space="preserve">NhaCungCap ( </w:t>
      </w:r>
      <w:r>
        <w:rPr>
          <w:rFonts w:ascii="Times New Roman" w:hAnsi="Times New Roman" w:eastAsia="Times New Roman" w:cs="Times New Roman"/>
          <w:sz w:val="26"/>
          <w:szCs w:val="26"/>
          <w:u w:val="single"/>
          <w:rtl w:val="0"/>
        </w:rPr>
        <w:t>MaNhaCungCap</w:t>
      </w:r>
      <w:r>
        <w:rPr>
          <w:rFonts w:ascii="Times New Roman" w:hAnsi="Times New Roman" w:eastAsia="Times New Roman" w:cs="Times New Roman"/>
          <w:sz w:val="26"/>
          <w:szCs w:val="26"/>
          <w:rtl w:val="0"/>
        </w:rPr>
        <w:t>, SdtNhaCungCap, TenSanPhamCungCap)</w:t>
      </w:r>
    </w:p>
    <w:p>
      <w:pPr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  <w:rtl w:val="0"/>
        </w:rPr>
        <w:t xml:space="preserve">PhieuNhapHang ( </w:t>
      </w:r>
      <w:r>
        <w:rPr>
          <w:rFonts w:ascii="Times New Roman" w:hAnsi="Times New Roman" w:eastAsia="Times New Roman" w:cs="Times New Roman"/>
          <w:sz w:val="26"/>
          <w:szCs w:val="26"/>
          <w:u w:val="single"/>
          <w:rtl w:val="0"/>
        </w:rPr>
        <w:t>MaPhieuNhapHang</w:t>
      </w:r>
      <w:r>
        <w:rPr>
          <w:rFonts w:ascii="Times New Roman" w:hAnsi="Times New Roman" w:eastAsia="Times New Roman" w:cs="Times New Roman"/>
          <w:sz w:val="26"/>
          <w:szCs w:val="26"/>
          <w:rtl w:val="0"/>
        </w:rPr>
        <w:t xml:space="preserve">, </w:t>
      </w:r>
      <w:r>
        <w:rPr>
          <w:rFonts w:ascii="Times New Roman" w:hAnsi="Times New Roman" w:eastAsia="Times New Roman" w:cs="Times New Roman"/>
          <w:sz w:val="26"/>
          <w:szCs w:val="26"/>
          <w:u w:val="single"/>
          <w:rtl w:val="0"/>
        </w:rPr>
        <w:t>MaNhaCungCap</w:t>
      </w:r>
      <w:r>
        <w:rPr>
          <w:rFonts w:ascii="Times New Roman" w:hAnsi="Times New Roman" w:eastAsia="Times New Roman" w:cs="Times New Roman"/>
          <w:sz w:val="26"/>
          <w:szCs w:val="26"/>
          <w:rtl w:val="0"/>
        </w:rPr>
        <w:t>, NgayNhap)</w:t>
      </w:r>
    </w:p>
    <w:p>
      <w:pPr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  <w:rtl w:val="0"/>
        </w:rPr>
        <w:t xml:space="preserve">PhieuNhapHangChiTiet ( </w:t>
      </w:r>
      <w:r>
        <w:rPr>
          <w:rFonts w:ascii="Times New Roman" w:hAnsi="Times New Roman" w:eastAsia="Times New Roman" w:cs="Times New Roman"/>
          <w:sz w:val="26"/>
          <w:szCs w:val="26"/>
          <w:u w:val="single"/>
          <w:rtl w:val="0"/>
        </w:rPr>
        <w:t>MaPhieuNhapHangChiTiet</w:t>
      </w:r>
      <w:r>
        <w:rPr>
          <w:rFonts w:ascii="Times New Roman" w:hAnsi="Times New Roman" w:eastAsia="Times New Roman" w:cs="Times New Roman"/>
          <w:sz w:val="26"/>
          <w:szCs w:val="26"/>
          <w:rtl w:val="0"/>
        </w:rPr>
        <w:t xml:space="preserve">, </w:t>
      </w:r>
      <w:r>
        <w:rPr>
          <w:rFonts w:ascii="Times New Roman" w:hAnsi="Times New Roman" w:eastAsia="Times New Roman" w:cs="Times New Roman"/>
          <w:sz w:val="26"/>
          <w:szCs w:val="26"/>
          <w:u w:val="single"/>
          <w:rtl w:val="0"/>
        </w:rPr>
        <w:t>MaPhieuNhapHang</w:t>
      </w:r>
      <w:r>
        <w:rPr>
          <w:rFonts w:ascii="Times New Roman" w:hAnsi="Times New Roman" w:eastAsia="Times New Roman" w:cs="Times New Roman"/>
          <w:sz w:val="26"/>
          <w:szCs w:val="26"/>
          <w:rtl w:val="0"/>
        </w:rPr>
        <w:t xml:space="preserve">, </w:t>
      </w:r>
      <w:r>
        <w:rPr>
          <w:rFonts w:ascii="Times New Roman" w:hAnsi="Times New Roman" w:eastAsia="Times New Roman" w:cs="Times New Roman"/>
          <w:sz w:val="26"/>
          <w:szCs w:val="26"/>
          <w:u w:val="single"/>
          <w:rtl w:val="0"/>
        </w:rPr>
        <w:t>MaSanPham</w:t>
      </w:r>
      <w:r>
        <w:rPr>
          <w:rFonts w:ascii="Times New Roman" w:hAnsi="Times New Roman" w:eastAsia="Times New Roman" w:cs="Times New Roman"/>
          <w:sz w:val="26"/>
          <w:szCs w:val="26"/>
          <w:rtl w:val="0"/>
        </w:rPr>
        <w:t>, SoLuongSanPham, GiaSanPham)</w:t>
      </w:r>
    </w:p>
    <w:p>
      <w:pPr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  <w:rtl w:val="0"/>
        </w:rPr>
        <w:t xml:space="preserve">DonBanHangChiTiet ( </w:t>
      </w:r>
      <w:r>
        <w:rPr>
          <w:rFonts w:ascii="Times New Roman" w:hAnsi="Times New Roman" w:eastAsia="Times New Roman" w:cs="Times New Roman"/>
          <w:sz w:val="26"/>
          <w:szCs w:val="26"/>
          <w:u w:val="single"/>
          <w:rtl w:val="0"/>
        </w:rPr>
        <w:t>MaDonHangChiTiet</w:t>
      </w:r>
      <w:r>
        <w:rPr>
          <w:rFonts w:ascii="Times New Roman" w:hAnsi="Times New Roman" w:eastAsia="Times New Roman" w:cs="Times New Roman"/>
          <w:sz w:val="26"/>
          <w:szCs w:val="26"/>
          <w:rtl w:val="0"/>
        </w:rPr>
        <w:t xml:space="preserve">, </w:t>
      </w:r>
      <w:r>
        <w:rPr>
          <w:rFonts w:ascii="Times New Roman" w:hAnsi="Times New Roman" w:eastAsia="Times New Roman" w:cs="Times New Roman"/>
          <w:sz w:val="26"/>
          <w:szCs w:val="26"/>
          <w:u w:val="single"/>
          <w:rtl w:val="0"/>
        </w:rPr>
        <w:t>MaDonHang</w:t>
      </w:r>
      <w:r>
        <w:rPr>
          <w:rFonts w:ascii="Times New Roman" w:hAnsi="Times New Roman" w:eastAsia="Times New Roman" w:cs="Times New Roman"/>
          <w:sz w:val="26"/>
          <w:szCs w:val="26"/>
          <w:rtl w:val="0"/>
        </w:rPr>
        <w:t xml:space="preserve">, </w:t>
      </w:r>
      <w:r>
        <w:rPr>
          <w:rFonts w:ascii="Times New Roman" w:hAnsi="Times New Roman" w:eastAsia="Times New Roman" w:cs="Times New Roman"/>
          <w:sz w:val="26"/>
          <w:szCs w:val="26"/>
          <w:u w:val="single"/>
          <w:rtl w:val="0"/>
        </w:rPr>
        <w:t>MaSanPham,</w:t>
      </w:r>
      <w:r>
        <w:rPr>
          <w:rFonts w:ascii="Times New Roman" w:hAnsi="Times New Roman" w:eastAsia="Times New Roman" w:cs="Times New Roman"/>
          <w:sz w:val="26"/>
          <w:szCs w:val="26"/>
          <w:rtl w:val="0"/>
        </w:rPr>
        <w:t xml:space="preserve"> SoLuongSanPham)</w:t>
      </w:r>
    </w:p>
    <w:p>
      <w:pPr>
        <w:rPr>
          <w:rFonts w:ascii="Times New Roman" w:hAnsi="Times New Roman" w:eastAsia="Times New Roman" w:cs="Times New Roman"/>
          <w:sz w:val="26"/>
          <w:szCs w:val="26"/>
        </w:rPr>
      </w:pPr>
    </w:p>
    <w:p>
      <w:pPr>
        <w:rPr>
          <w:rFonts w:ascii="Times New Roman" w:hAnsi="Times New Roman" w:eastAsia="Times New Roman" w:cs="Times New Roman"/>
          <w:sz w:val="26"/>
          <w:szCs w:val="26"/>
        </w:rPr>
      </w:pPr>
    </w:p>
    <w:p>
      <w:pPr>
        <w:pStyle w:val="4"/>
        <w:numPr>
          <w:ilvl w:val="2"/>
          <w:numId w:val="2"/>
        </w:numPr>
        <w:ind w:left="720" w:hanging="720"/>
        <w:rPr>
          <w:sz w:val="26"/>
          <w:szCs w:val="26"/>
        </w:rPr>
      </w:pPr>
      <w:bookmarkStart w:id="75" w:name="_Toc30423"/>
      <w:bookmarkStart w:id="76" w:name="_Toc24486"/>
      <w:bookmarkStart w:id="77" w:name="_Toc25050"/>
      <w:bookmarkStart w:id="78" w:name="_Toc10476"/>
      <w:r>
        <w:rPr>
          <w:sz w:val="26"/>
          <w:szCs w:val="26"/>
          <w:rtl w:val="0"/>
        </w:rPr>
        <w:t>Sơ đồ cơ sở dữ liệu</w:t>
      </w:r>
      <w:bookmarkEnd w:id="75"/>
      <w:bookmarkEnd w:id="76"/>
      <w:bookmarkEnd w:id="77"/>
      <w:bookmarkEnd w:id="78"/>
    </w:p>
    <w:p>
      <w:pPr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</w:rPr>
        <w:drawing>
          <wp:inline distT="0" distB="0" distL="0" distR="0">
            <wp:extent cx="5759450" cy="2886075"/>
            <wp:effectExtent l="0" t="0" r="0" b="0"/>
            <wp:docPr id="2028163459" name="image35.png" descr="A diagram of a company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63459" name="image35.png" descr="A diagram of a company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ind w:left="576" w:hanging="576"/>
        <w:rPr>
          <w:rFonts w:ascii="Times New Roman" w:hAnsi="Times New Roman" w:eastAsia="Times New Roman" w:cs="Times New Roman"/>
          <w:i/>
          <w:color w:val="0000FF"/>
          <w:sz w:val="26"/>
          <w:szCs w:val="26"/>
        </w:rPr>
      </w:pPr>
      <w:bookmarkStart w:id="79" w:name="_Toc28305"/>
      <w:bookmarkStart w:id="80" w:name="_Toc9517"/>
      <w:bookmarkStart w:id="81" w:name="_Toc13467"/>
      <w:bookmarkStart w:id="82" w:name="_Toc15768"/>
      <w:r>
        <w:rPr>
          <w:rFonts w:ascii="Times New Roman" w:hAnsi="Times New Roman" w:eastAsia="Times New Roman" w:cs="Times New Roman"/>
          <w:sz w:val="26"/>
          <w:szCs w:val="26"/>
          <w:rtl w:val="0"/>
        </w:rPr>
        <w:t>Thiết kế vật lý cơ sở dữ liệu</w:t>
      </w:r>
      <w:r>
        <w:rPr>
          <w:rFonts w:ascii="Times New Roman" w:hAnsi="Times New Roman" w:eastAsia="Times New Roman" w:cs="Times New Roman"/>
          <w:i/>
          <w:color w:val="0000FF"/>
          <w:sz w:val="26"/>
          <w:szCs w:val="26"/>
          <w:rtl w:val="0"/>
        </w:rPr>
        <w:t>.</w:t>
      </w:r>
      <w:bookmarkEnd w:id="79"/>
      <w:bookmarkEnd w:id="80"/>
      <w:bookmarkEnd w:id="81"/>
      <w:bookmarkEnd w:id="82"/>
    </w:p>
    <w:p>
      <w:pPr>
        <w:pStyle w:val="4"/>
        <w:numPr>
          <w:ilvl w:val="2"/>
          <w:numId w:val="2"/>
        </w:numPr>
        <w:ind w:left="720" w:hanging="720"/>
        <w:rPr>
          <w:sz w:val="26"/>
          <w:szCs w:val="26"/>
        </w:rPr>
      </w:pPr>
      <w:bookmarkStart w:id="83" w:name="_Toc19412"/>
      <w:bookmarkStart w:id="84" w:name="_Toc14562"/>
      <w:bookmarkStart w:id="85" w:name="_Toc11391"/>
      <w:bookmarkStart w:id="86" w:name="_Toc13454"/>
      <w:r>
        <w:rPr>
          <w:sz w:val="26"/>
          <w:szCs w:val="26"/>
          <w:rtl w:val="0"/>
        </w:rPr>
        <w:t>Bảng Đơn bán hàng</w:t>
      </w:r>
      <w:bookmarkEnd w:id="83"/>
      <w:bookmarkEnd w:id="84"/>
      <w:bookmarkEnd w:id="85"/>
      <w:bookmarkEnd w:id="86"/>
    </w:p>
    <w:tbl>
      <w:tblPr>
        <w:tblStyle w:val="78"/>
        <w:tblW w:w="9771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805"/>
        <w:gridCol w:w="2250"/>
        <w:gridCol w:w="2430"/>
        <w:gridCol w:w="2331"/>
        <w:gridCol w:w="195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28" w:hRule="atLeast"/>
        </w:trPr>
        <w:tc>
          <w:tcPr>
            <w:shd w:val="clear" w:color="auto" w:fill="E2EFD9"/>
          </w:tcPr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STT</w:t>
            </w:r>
          </w:p>
        </w:tc>
        <w:tc>
          <w:tcPr>
            <w:shd w:val="clear" w:color="auto" w:fill="E2EFD9"/>
          </w:tcPr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Tên cột</w:t>
            </w:r>
          </w:p>
        </w:tc>
        <w:tc>
          <w:tcPr>
            <w:shd w:val="clear" w:color="auto" w:fill="E2EFD9"/>
          </w:tcPr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Kiểu dữ liệu</w:t>
            </w:r>
          </w:p>
        </w:tc>
        <w:tc>
          <w:tcPr>
            <w:shd w:val="clear" w:color="auto" w:fill="E2EFD9"/>
          </w:tcPr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Ràng buộc</w:t>
            </w:r>
          </w:p>
        </w:tc>
        <w:tc>
          <w:tcPr>
            <w:shd w:val="clear" w:color="auto" w:fill="E2EFD9"/>
          </w:tcPr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Ghi chú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39" w:hRule="atLeast"/>
        </w:trPr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1</w:t>
            </w:r>
          </w:p>
        </w:tc>
        <w:tc>
          <w:p>
            <w:pPr>
              <w:spacing w:before="0" w:after="60" w:line="360" w:lineRule="auto"/>
              <w:ind w:hanging="57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MaDonHang</w:t>
            </w:r>
          </w:p>
        </w:tc>
        <w:tc>
          <w:p>
            <w:pPr>
              <w:spacing w:before="0" w:after="60" w:line="360" w:lineRule="auto"/>
              <w:ind w:hanging="57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Varchar(10)</w:t>
            </w:r>
          </w:p>
        </w:tc>
        <w:tc>
          <w:p>
            <w:pPr>
              <w:spacing w:before="0" w:after="60" w:line="360" w:lineRule="auto"/>
              <w:ind w:hanging="57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Khóa chính</w:t>
            </w:r>
          </w:p>
        </w:tc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28" w:hRule="atLeast"/>
        </w:trPr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2</w:t>
            </w:r>
          </w:p>
        </w:tc>
        <w:tc>
          <w:p>
            <w:pPr>
              <w:spacing w:before="0" w:after="60" w:line="360" w:lineRule="auto"/>
              <w:ind w:hanging="57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TenKhachHang</w:t>
            </w:r>
          </w:p>
        </w:tc>
        <w:tc>
          <w:p>
            <w:pPr>
              <w:spacing w:before="0" w:after="60" w:line="360" w:lineRule="auto"/>
              <w:ind w:hanging="57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Nvarchar(50)</w:t>
            </w:r>
          </w:p>
        </w:tc>
        <w:tc>
          <w:p>
            <w:pPr>
              <w:spacing w:before="0" w:after="60" w:line="360" w:lineRule="auto"/>
              <w:ind w:hanging="57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Not null</w:t>
            </w:r>
          </w:p>
        </w:tc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28" w:hRule="atLeast"/>
        </w:trPr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3</w:t>
            </w:r>
          </w:p>
        </w:tc>
        <w:tc>
          <w:p>
            <w:pPr>
              <w:spacing w:before="0" w:after="60" w:line="360" w:lineRule="auto"/>
              <w:ind w:hanging="57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SdtKhachhang</w:t>
            </w:r>
          </w:p>
        </w:tc>
        <w:tc>
          <w:p>
            <w:pPr>
              <w:spacing w:before="0" w:after="60" w:line="360" w:lineRule="auto"/>
              <w:ind w:hanging="57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Char(10) </w:t>
            </w:r>
          </w:p>
        </w:tc>
        <w:tc>
          <w:p>
            <w:pPr>
              <w:spacing w:before="0" w:after="60" w:line="360" w:lineRule="auto"/>
              <w:ind w:hanging="57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Not null</w:t>
            </w:r>
          </w:p>
        </w:tc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39" w:hRule="atLeast"/>
        </w:trPr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4</w:t>
            </w:r>
          </w:p>
        </w:tc>
        <w:tc>
          <w:p>
            <w:pPr>
              <w:spacing w:before="0" w:after="60" w:line="360" w:lineRule="auto"/>
              <w:ind w:hanging="57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TenSanPham</w:t>
            </w:r>
          </w:p>
        </w:tc>
        <w:tc>
          <w:p>
            <w:pPr>
              <w:spacing w:before="0" w:after="60" w:line="360" w:lineRule="auto"/>
              <w:ind w:hanging="57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String</w:t>
            </w:r>
          </w:p>
        </w:tc>
        <w:tc>
          <w:p>
            <w:pPr>
              <w:spacing w:before="0" w:after="60" w:line="360" w:lineRule="auto"/>
              <w:ind w:hanging="57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Not null</w:t>
            </w:r>
          </w:p>
        </w:tc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40" w:hRule="atLeast"/>
        </w:trPr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5</w:t>
            </w:r>
          </w:p>
        </w:tc>
        <w:tc>
          <w:p>
            <w:pPr>
              <w:spacing w:before="0" w:after="60" w:line="360" w:lineRule="auto"/>
              <w:ind w:hanging="57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SoLuongSanPham</w:t>
            </w:r>
          </w:p>
        </w:tc>
        <w:tc>
          <w:p>
            <w:pPr>
              <w:spacing w:before="0" w:after="60" w:line="360" w:lineRule="auto"/>
              <w:ind w:hanging="57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Int</w:t>
            </w:r>
          </w:p>
        </w:tc>
        <w:tc>
          <w:p>
            <w:pPr>
              <w:spacing w:before="0" w:after="60" w:line="360" w:lineRule="auto"/>
              <w:ind w:hanging="57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Not null</w:t>
            </w:r>
          </w:p>
        </w:tc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40" w:hRule="atLeast"/>
        </w:trPr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6</w:t>
            </w:r>
          </w:p>
        </w:tc>
        <w:tc>
          <w:p>
            <w:pPr>
              <w:spacing w:before="0" w:after="60" w:line="360" w:lineRule="auto"/>
              <w:ind w:hanging="57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GiaSanPham </w:t>
            </w:r>
          </w:p>
        </w:tc>
        <w:tc>
          <w:p>
            <w:pPr>
              <w:spacing w:before="0" w:after="60" w:line="360" w:lineRule="auto"/>
              <w:ind w:hanging="57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Float</w:t>
            </w:r>
          </w:p>
        </w:tc>
        <w:tc>
          <w:p>
            <w:pPr>
              <w:spacing w:before="0" w:after="60" w:line="360" w:lineRule="auto"/>
              <w:ind w:hanging="57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Not null</w:t>
            </w:r>
          </w:p>
        </w:tc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40" w:hRule="atLeast"/>
        </w:trPr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7</w:t>
            </w:r>
          </w:p>
        </w:tc>
        <w:tc>
          <w:p>
            <w:pPr>
              <w:spacing w:before="0" w:after="60" w:line="360" w:lineRule="auto"/>
              <w:ind w:hanging="57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NgayMua</w:t>
            </w:r>
          </w:p>
        </w:tc>
        <w:tc>
          <w:p>
            <w:pPr>
              <w:spacing w:before="0" w:after="60" w:line="360" w:lineRule="auto"/>
              <w:ind w:hanging="57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Day</w:t>
            </w:r>
          </w:p>
        </w:tc>
        <w:tc>
          <w:p>
            <w:pPr>
              <w:spacing w:before="0" w:after="60" w:line="360" w:lineRule="auto"/>
              <w:ind w:hanging="57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Not null</w:t>
            </w:r>
          </w:p>
        </w:tc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</w:tbl>
    <w:p>
      <w:pPr>
        <w:rPr>
          <w:rFonts w:ascii="Times New Roman" w:hAnsi="Times New Roman" w:eastAsia="Times New Roman" w:cs="Times New Roman"/>
          <w:sz w:val="26"/>
          <w:szCs w:val="26"/>
        </w:rPr>
      </w:pPr>
    </w:p>
    <w:p>
      <w:pPr>
        <w:pStyle w:val="4"/>
        <w:numPr>
          <w:ilvl w:val="2"/>
          <w:numId w:val="2"/>
        </w:numPr>
        <w:ind w:left="720" w:hanging="720"/>
        <w:rPr>
          <w:sz w:val="26"/>
          <w:szCs w:val="26"/>
        </w:rPr>
      </w:pPr>
      <w:bookmarkStart w:id="87" w:name="_Toc2541"/>
      <w:bookmarkStart w:id="88" w:name="_Toc25620"/>
      <w:bookmarkStart w:id="89" w:name="_Toc30605"/>
      <w:bookmarkStart w:id="90" w:name="_Toc15721"/>
      <w:r>
        <w:rPr>
          <w:sz w:val="26"/>
          <w:szCs w:val="26"/>
          <w:rtl w:val="0"/>
        </w:rPr>
        <w:t>Bảng Đơn bán hàng chi tiết</w:t>
      </w:r>
      <w:bookmarkEnd w:id="87"/>
      <w:bookmarkEnd w:id="88"/>
      <w:bookmarkEnd w:id="89"/>
      <w:bookmarkEnd w:id="90"/>
    </w:p>
    <w:tbl>
      <w:tblPr>
        <w:tblStyle w:val="79"/>
        <w:tblpPr w:leftFromText="180" w:rightFromText="180" w:vertAnchor="text" w:tblpXSpec="left" w:tblpY="128"/>
        <w:tblW w:w="9771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805"/>
        <w:gridCol w:w="2592"/>
        <w:gridCol w:w="2088"/>
        <w:gridCol w:w="2331"/>
        <w:gridCol w:w="195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28" w:hRule="atLeast"/>
        </w:trPr>
        <w:tc>
          <w:tcPr>
            <w:shd w:val="clear" w:color="auto" w:fill="E2EFD9"/>
          </w:tcPr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STT</w:t>
            </w:r>
          </w:p>
        </w:tc>
        <w:tc>
          <w:tcPr>
            <w:shd w:val="clear" w:color="auto" w:fill="E2EFD9"/>
          </w:tcPr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Tên cột</w:t>
            </w:r>
          </w:p>
        </w:tc>
        <w:tc>
          <w:tcPr>
            <w:shd w:val="clear" w:color="auto" w:fill="E2EFD9"/>
          </w:tcPr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Kiểu dữ liệu</w:t>
            </w:r>
          </w:p>
        </w:tc>
        <w:tc>
          <w:tcPr>
            <w:shd w:val="clear" w:color="auto" w:fill="E2EFD9"/>
          </w:tcPr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Ràng buộc</w:t>
            </w:r>
          </w:p>
        </w:tc>
        <w:tc>
          <w:tcPr>
            <w:shd w:val="clear" w:color="auto" w:fill="E2EFD9"/>
          </w:tcPr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Ghi chú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39" w:hRule="atLeast"/>
        </w:trPr>
        <w:tc>
          <w:p>
            <w:pPr>
              <w:spacing w:before="0" w:after="60" w:line="360" w:lineRule="auto"/>
              <w:ind w:firstLine="142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1</w:t>
            </w:r>
          </w:p>
        </w:tc>
        <w:tc>
          <w:p>
            <w:pPr>
              <w:spacing w:before="0" w:after="60" w:line="360" w:lineRule="auto"/>
              <w:ind w:hanging="62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MaDonHang</w:t>
            </w:r>
          </w:p>
        </w:tc>
        <w:tc>
          <w:p>
            <w:pPr>
              <w:spacing w:before="0" w:after="60" w:line="360" w:lineRule="auto"/>
              <w:ind w:firstLine="142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Varchar(10)</w:t>
            </w:r>
          </w:p>
        </w:tc>
        <w:tc>
          <w:p>
            <w:pPr>
              <w:spacing w:before="0" w:after="60" w:line="360" w:lineRule="auto"/>
              <w:ind w:firstLine="142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Not null</w:t>
            </w:r>
          </w:p>
        </w:tc>
        <w:tc>
          <w:p>
            <w:pPr>
              <w:spacing w:before="0" w:after="60" w:line="360" w:lineRule="auto"/>
              <w:ind w:firstLine="142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28" w:hRule="atLeast"/>
        </w:trPr>
        <w:tc>
          <w:p>
            <w:pPr>
              <w:spacing w:before="0" w:after="60" w:line="360" w:lineRule="auto"/>
              <w:ind w:firstLine="142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2</w:t>
            </w:r>
          </w:p>
        </w:tc>
        <w:tc>
          <w:p>
            <w:pPr>
              <w:spacing w:before="0" w:after="60" w:line="360" w:lineRule="auto"/>
              <w:ind w:hanging="62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MaDonHangChiTiet</w:t>
            </w:r>
          </w:p>
        </w:tc>
        <w:tc>
          <w:p>
            <w:pPr>
              <w:spacing w:before="0" w:after="60" w:line="360" w:lineRule="auto"/>
              <w:ind w:firstLine="142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Varchar(10)</w:t>
            </w:r>
          </w:p>
        </w:tc>
        <w:tc>
          <w:p>
            <w:pPr>
              <w:spacing w:before="0" w:after="60" w:line="360" w:lineRule="auto"/>
              <w:ind w:firstLine="142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Khóa chính</w:t>
            </w:r>
          </w:p>
        </w:tc>
        <w:tc>
          <w:p>
            <w:pPr>
              <w:spacing w:before="0" w:after="60" w:line="360" w:lineRule="auto"/>
              <w:ind w:firstLine="142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39" w:hRule="atLeast"/>
        </w:trPr>
        <w:tc>
          <w:p>
            <w:pPr>
              <w:spacing w:before="0" w:after="60" w:line="360" w:lineRule="auto"/>
              <w:ind w:firstLine="142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3</w:t>
            </w:r>
          </w:p>
        </w:tc>
        <w:tc>
          <w:p>
            <w:pPr>
              <w:spacing w:before="0" w:after="60" w:line="360" w:lineRule="auto"/>
              <w:ind w:hanging="62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TenSanPham</w:t>
            </w:r>
          </w:p>
        </w:tc>
        <w:tc>
          <w:p>
            <w:pPr>
              <w:spacing w:before="0" w:after="60" w:line="360" w:lineRule="auto"/>
              <w:ind w:firstLine="142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String</w:t>
            </w:r>
          </w:p>
        </w:tc>
        <w:tc>
          <w:p>
            <w:pPr>
              <w:spacing w:before="0" w:after="60" w:line="360" w:lineRule="auto"/>
              <w:ind w:firstLine="142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Not null</w:t>
            </w:r>
          </w:p>
        </w:tc>
        <w:tc>
          <w:p>
            <w:pPr>
              <w:spacing w:before="0" w:after="60" w:line="360" w:lineRule="auto"/>
              <w:ind w:firstLine="142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40" w:hRule="atLeast"/>
        </w:trPr>
        <w:tc>
          <w:p>
            <w:pPr>
              <w:spacing w:before="0" w:after="60" w:line="360" w:lineRule="auto"/>
              <w:ind w:firstLine="142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4</w:t>
            </w:r>
          </w:p>
        </w:tc>
        <w:tc>
          <w:p>
            <w:pPr>
              <w:spacing w:before="0" w:after="60" w:line="360" w:lineRule="auto"/>
              <w:ind w:hanging="62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SoLuongSanPham</w:t>
            </w:r>
          </w:p>
        </w:tc>
        <w:tc>
          <w:p>
            <w:pPr>
              <w:spacing w:before="0" w:after="60" w:line="360" w:lineRule="auto"/>
              <w:ind w:firstLine="142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Int</w:t>
            </w:r>
          </w:p>
        </w:tc>
        <w:tc>
          <w:p>
            <w:pPr>
              <w:spacing w:before="0" w:after="60" w:line="360" w:lineRule="auto"/>
              <w:ind w:firstLine="142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Not null</w:t>
            </w:r>
          </w:p>
        </w:tc>
        <w:tc>
          <w:p>
            <w:pPr>
              <w:spacing w:before="0" w:after="60" w:line="360" w:lineRule="auto"/>
              <w:ind w:firstLine="142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</w:tbl>
    <w:p>
      <w:pPr>
        <w:pStyle w:val="4"/>
        <w:numPr>
          <w:ilvl w:val="2"/>
          <w:numId w:val="2"/>
        </w:numPr>
        <w:ind w:left="720" w:firstLine="142"/>
        <w:rPr>
          <w:sz w:val="26"/>
          <w:szCs w:val="26"/>
        </w:rPr>
      </w:pPr>
      <w:bookmarkStart w:id="91" w:name="_Toc9319"/>
      <w:bookmarkStart w:id="92" w:name="_Toc13824"/>
      <w:bookmarkStart w:id="93" w:name="_Toc13475"/>
      <w:bookmarkStart w:id="94" w:name="_Toc29585"/>
      <w:r>
        <w:rPr>
          <w:sz w:val="26"/>
          <w:szCs w:val="26"/>
          <w:rtl w:val="0"/>
        </w:rPr>
        <w:t>Bảng Khách hàng</w:t>
      </w:r>
      <w:bookmarkEnd w:id="91"/>
      <w:bookmarkEnd w:id="92"/>
      <w:bookmarkEnd w:id="93"/>
      <w:bookmarkEnd w:id="94"/>
    </w:p>
    <w:tbl>
      <w:tblPr>
        <w:tblStyle w:val="80"/>
        <w:tblW w:w="9765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810"/>
        <w:gridCol w:w="2250"/>
        <w:gridCol w:w="2355"/>
        <w:gridCol w:w="2400"/>
        <w:gridCol w:w="195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28" w:hRule="atLeast"/>
        </w:trPr>
        <w:tc>
          <w:tcPr>
            <w:shd w:val="clear" w:color="auto" w:fill="E2EFD9"/>
          </w:tcPr>
          <w:p>
            <w:pPr>
              <w:spacing w:before="0" w:after="60" w:line="360" w:lineRule="auto"/>
              <w:ind w:firstLine="142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STT</w:t>
            </w:r>
          </w:p>
        </w:tc>
        <w:tc>
          <w:tcPr>
            <w:shd w:val="clear" w:color="auto" w:fill="E2EFD9"/>
          </w:tcPr>
          <w:p>
            <w:pPr>
              <w:spacing w:before="0" w:after="60" w:line="360" w:lineRule="auto"/>
              <w:ind w:firstLine="142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Tên cột</w:t>
            </w:r>
          </w:p>
        </w:tc>
        <w:tc>
          <w:tcPr>
            <w:shd w:val="clear" w:color="auto" w:fill="E2EFD9"/>
          </w:tcPr>
          <w:p>
            <w:pPr>
              <w:spacing w:before="0" w:after="60" w:line="360" w:lineRule="auto"/>
              <w:ind w:firstLine="142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Kiểu dữ liệu</w:t>
            </w:r>
          </w:p>
        </w:tc>
        <w:tc>
          <w:tcPr>
            <w:shd w:val="clear" w:color="auto" w:fill="E2EFD9"/>
          </w:tcPr>
          <w:p>
            <w:pPr>
              <w:spacing w:before="0" w:after="60" w:line="360" w:lineRule="auto"/>
              <w:ind w:firstLine="142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Ràng buộc</w:t>
            </w:r>
          </w:p>
        </w:tc>
        <w:tc>
          <w:tcPr>
            <w:shd w:val="clear" w:color="auto" w:fill="E2EFD9"/>
          </w:tcPr>
          <w:p>
            <w:pPr>
              <w:spacing w:before="0" w:after="60" w:line="360" w:lineRule="auto"/>
              <w:ind w:firstLine="142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Ghi chú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39" w:hRule="atLeast"/>
        </w:trPr>
        <w:tc>
          <w:p>
            <w:pPr>
              <w:spacing w:before="0" w:after="60" w:line="360" w:lineRule="auto"/>
              <w:ind w:firstLine="142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1</w:t>
            </w:r>
          </w:p>
        </w:tc>
        <w:tc>
          <w:p>
            <w:pPr>
              <w:spacing w:before="0" w:after="60" w:line="360" w:lineRule="auto"/>
              <w:ind w:firstLine="142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TenKH</w:t>
            </w:r>
          </w:p>
        </w:tc>
        <w:tc>
          <w:p>
            <w:pPr>
              <w:spacing w:before="0" w:after="60" w:line="360" w:lineRule="auto"/>
              <w:ind w:firstLine="142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Nvarchar(50)</w:t>
            </w:r>
          </w:p>
        </w:tc>
        <w:tc>
          <w:p>
            <w:pPr>
              <w:spacing w:before="0" w:after="60" w:line="360" w:lineRule="auto"/>
              <w:ind w:firstLine="142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Not null</w:t>
            </w:r>
          </w:p>
        </w:tc>
        <w:tc>
          <w:p>
            <w:pPr>
              <w:spacing w:before="0" w:after="60" w:line="360" w:lineRule="auto"/>
              <w:ind w:firstLine="142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39" w:hRule="atLeast"/>
        </w:trPr>
        <w:tc>
          <w:p>
            <w:pPr>
              <w:spacing w:before="0" w:after="60" w:line="360" w:lineRule="auto"/>
              <w:ind w:firstLine="142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2</w:t>
            </w:r>
          </w:p>
        </w:tc>
        <w:tc>
          <w:p>
            <w:pPr>
              <w:spacing w:before="0" w:after="60" w:line="360" w:lineRule="auto"/>
              <w:ind w:firstLine="142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MaKhachHang</w:t>
            </w:r>
          </w:p>
        </w:tc>
        <w:tc>
          <w:p>
            <w:pPr>
              <w:spacing w:before="0" w:after="60" w:line="360" w:lineRule="auto"/>
              <w:ind w:firstLine="142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Varchar(10)</w:t>
            </w:r>
          </w:p>
        </w:tc>
        <w:tc>
          <w:p>
            <w:pPr>
              <w:spacing w:before="0" w:after="60" w:line="360" w:lineRule="auto"/>
              <w:ind w:firstLine="142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Khóa chính</w:t>
            </w:r>
          </w:p>
        </w:tc>
        <w:tc>
          <w:p>
            <w:pPr>
              <w:spacing w:before="0" w:after="60" w:line="360" w:lineRule="auto"/>
              <w:ind w:firstLine="142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28" w:hRule="atLeast"/>
        </w:trPr>
        <w:tc>
          <w:p>
            <w:pPr>
              <w:spacing w:before="0" w:after="60" w:line="360" w:lineRule="auto"/>
              <w:ind w:firstLine="142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3</w:t>
            </w:r>
          </w:p>
        </w:tc>
        <w:tc>
          <w:p>
            <w:pPr>
              <w:spacing w:before="0" w:after="60" w:line="360" w:lineRule="auto"/>
              <w:ind w:firstLine="142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SĐT</w:t>
            </w:r>
          </w:p>
        </w:tc>
        <w:tc>
          <w:p>
            <w:pPr>
              <w:spacing w:before="0" w:after="60" w:line="360" w:lineRule="auto"/>
              <w:ind w:firstLine="142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Char(10)</w:t>
            </w:r>
          </w:p>
        </w:tc>
        <w:tc>
          <w:p>
            <w:pPr>
              <w:spacing w:before="0" w:after="60" w:line="360" w:lineRule="auto"/>
              <w:ind w:firstLine="142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Not null</w:t>
            </w:r>
          </w:p>
        </w:tc>
        <w:tc>
          <w:p>
            <w:pPr>
              <w:spacing w:before="0" w:after="60" w:line="360" w:lineRule="auto"/>
              <w:ind w:firstLine="142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28" w:hRule="atLeast"/>
        </w:trPr>
        <w:tc>
          <w:p>
            <w:pPr>
              <w:spacing w:before="0" w:after="60" w:line="360" w:lineRule="auto"/>
              <w:ind w:firstLine="142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4</w:t>
            </w:r>
          </w:p>
        </w:tc>
        <w:tc>
          <w:p>
            <w:pPr>
              <w:spacing w:before="0" w:after="60" w:line="360" w:lineRule="auto"/>
              <w:ind w:firstLine="142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Diachi</w:t>
            </w:r>
          </w:p>
        </w:tc>
        <w:tc>
          <w:p>
            <w:pPr>
              <w:spacing w:before="0" w:after="60" w:line="360" w:lineRule="auto"/>
              <w:ind w:firstLine="142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Nvarchar(100)</w:t>
            </w:r>
          </w:p>
        </w:tc>
        <w:tc>
          <w:p>
            <w:pPr>
              <w:spacing w:before="0" w:after="60" w:line="360" w:lineRule="auto"/>
              <w:ind w:firstLine="142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Not null</w:t>
            </w:r>
          </w:p>
        </w:tc>
        <w:tc>
          <w:p>
            <w:pPr>
              <w:spacing w:before="0" w:after="60" w:line="360" w:lineRule="auto"/>
              <w:ind w:firstLine="142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</w:tbl>
    <w:p>
      <w:pPr>
        <w:pStyle w:val="4"/>
        <w:numPr>
          <w:ilvl w:val="2"/>
          <w:numId w:val="2"/>
        </w:numPr>
        <w:ind w:left="720" w:hanging="720"/>
        <w:rPr>
          <w:sz w:val="26"/>
          <w:szCs w:val="26"/>
        </w:rPr>
      </w:pPr>
      <w:bookmarkStart w:id="95" w:name="_Toc4947"/>
      <w:bookmarkStart w:id="96" w:name="_Toc29281"/>
      <w:bookmarkStart w:id="97" w:name="_Toc16211"/>
      <w:bookmarkStart w:id="98" w:name="_Toc20772"/>
      <w:r>
        <w:rPr>
          <w:sz w:val="26"/>
          <w:szCs w:val="26"/>
          <w:rtl w:val="0"/>
        </w:rPr>
        <w:t>Bảng Sản phẩm</w:t>
      </w:r>
      <w:bookmarkEnd w:id="95"/>
      <w:bookmarkEnd w:id="96"/>
      <w:bookmarkEnd w:id="97"/>
      <w:bookmarkEnd w:id="98"/>
    </w:p>
    <w:tbl>
      <w:tblPr>
        <w:tblStyle w:val="81"/>
        <w:tblW w:w="9771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805"/>
        <w:gridCol w:w="2250"/>
        <w:gridCol w:w="2430"/>
        <w:gridCol w:w="2331"/>
        <w:gridCol w:w="195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28" w:hRule="atLeast"/>
        </w:trPr>
        <w:tc>
          <w:tcPr>
            <w:shd w:val="clear" w:color="auto" w:fill="E2EFD9"/>
          </w:tcPr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STT</w:t>
            </w:r>
          </w:p>
        </w:tc>
        <w:tc>
          <w:tcPr>
            <w:shd w:val="clear" w:color="auto" w:fill="E2EFD9"/>
          </w:tcPr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Tên cột</w:t>
            </w:r>
          </w:p>
        </w:tc>
        <w:tc>
          <w:tcPr>
            <w:shd w:val="clear" w:color="auto" w:fill="E2EFD9"/>
          </w:tcPr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Kiểu dữ liệu</w:t>
            </w:r>
          </w:p>
        </w:tc>
        <w:tc>
          <w:tcPr>
            <w:shd w:val="clear" w:color="auto" w:fill="E2EFD9"/>
          </w:tcPr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Ràng buộc</w:t>
            </w:r>
          </w:p>
        </w:tc>
        <w:tc>
          <w:tcPr>
            <w:shd w:val="clear" w:color="auto" w:fill="E2EFD9"/>
          </w:tcPr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Ghi chú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39" w:hRule="atLeast"/>
        </w:trPr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1</w:t>
            </w:r>
          </w:p>
        </w:tc>
        <w:tc>
          <w:p>
            <w:pPr>
              <w:spacing w:before="0" w:after="60" w:line="360" w:lineRule="auto"/>
              <w:ind w:hanging="211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MaDonHang</w:t>
            </w:r>
          </w:p>
        </w:tc>
        <w:tc>
          <w:p>
            <w:pPr>
              <w:spacing w:before="0" w:after="60" w:line="360" w:lineRule="auto"/>
              <w:ind w:firstLine="109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Varchar(10)</w:t>
            </w:r>
          </w:p>
        </w:tc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Khóa chính</w:t>
            </w:r>
          </w:p>
        </w:tc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39" w:hRule="atLeast"/>
        </w:trPr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2</w:t>
            </w:r>
          </w:p>
        </w:tc>
        <w:tc>
          <w:p>
            <w:pPr>
              <w:spacing w:before="0" w:after="60" w:line="360" w:lineRule="auto"/>
              <w:ind w:hanging="211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TenSanPham </w:t>
            </w:r>
          </w:p>
        </w:tc>
        <w:tc>
          <w:p>
            <w:pPr>
              <w:spacing w:before="0" w:after="60" w:line="360" w:lineRule="auto"/>
              <w:ind w:firstLine="109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String</w:t>
            </w:r>
          </w:p>
        </w:tc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Not null</w:t>
            </w:r>
          </w:p>
        </w:tc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40" w:hRule="atLeast"/>
        </w:trPr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3</w:t>
            </w:r>
          </w:p>
        </w:tc>
        <w:tc>
          <w:p>
            <w:pPr>
              <w:spacing w:before="0" w:after="60" w:line="360" w:lineRule="auto"/>
              <w:ind w:hanging="211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SoLuongSanPham</w:t>
            </w:r>
          </w:p>
        </w:tc>
        <w:tc>
          <w:p>
            <w:pPr>
              <w:spacing w:before="0" w:after="60" w:line="360" w:lineRule="auto"/>
              <w:ind w:firstLine="109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Int</w:t>
            </w:r>
          </w:p>
        </w:tc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Not null</w:t>
            </w:r>
          </w:p>
        </w:tc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40" w:hRule="atLeast"/>
        </w:trPr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4</w:t>
            </w:r>
          </w:p>
        </w:tc>
        <w:tc>
          <w:p>
            <w:pPr>
              <w:spacing w:before="0" w:after="60" w:line="360" w:lineRule="auto"/>
              <w:ind w:hanging="211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GiaSanPham </w:t>
            </w:r>
          </w:p>
        </w:tc>
        <w:tc>
          <w:p>
            <w:pPr>
              <w:spacing w:before="0" w:after="60" w:line="360" w:lineRule="auto"/>
              <w:ind w:firstLine="109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Float</w:t>
            </w:r>
          </w:p>
        </w:tc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Not null</w:t>
            </w:r>
          </w:p>
        </w:tc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</w:tbl>
    <w:p>
      <w:pPr>
        <w:rPr>
          <w:rFonts w:ascii="Times New Roman" w:hAnsi="Times New Roman" w:eastAsia="Times New Roman" w:cs="Times New Roman"/>
          <w:sz w:val="26"/>
          <w:szCs w:val="26"/>
        </w:rPr>
      </w:pPr>
    </w:p>
    <w:p>
      <w:pPr>
        <w:pStyle w:val="4"/>
        <w:numPr>
          <w:ilvl w:val="2"/>
          <w:numId w:val="2"/>
        </w:numPr>
        <w:ind w:left="720" w:hanging="720"/>
        <w:rPr>
          <w:sz w:val="26"/>
          <w:szCs w:val="26"/>
        </w:rPr>
      </w:pPr>
      <w:bookmarkStart w:id="99" w:name="_Toc5490"/>
      <w:bookmarkStart w:id="100" w:name="_Toc24767"/>
      <w:bookmarkStart w:id="101" w:name="_Toc17246"/>
      <w:bookmarkStart w:id="102" w:name="_Toc8630"/>
      <w:r>
        <w:rPr>
          <w:sz w:val="26"/>
          <w:szCs w:val="26"/>
          <w:rtl w:val="0"/>
        </w:rPr>
        <w:t>Bảng Phiếu nhập hàng</w:t>
      </w:r>
      <w:bookmarkEnd w:id="99"/>
      <w:bookmarkEnd w:id="100"/>
      <w:bookmarkEnd w:id="101"/>
      <w:bookmarkEnd w:id="102"/>
    </w:p>
    <w:tbl>
      <w:tblPr>
        <w:tblStyle w:val="82"/>
        <w:tblW w:w="9771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805"/>
        <w:gridCol w:w="2250"/>
        <w:gridCol w:w="2430"/>
        <w:gridCol w:w="2331"/>
        <w:gridCol w:w="1955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28" w:hRule="atLeast"/>
        </w:trPr>
        <w:tc>
          <w:tcPr>
            <w:shd w:val="clear" w:color="auto" w:fill="E2EFD9"/>
          </w:tcPr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STT</w:t>
            </w:r>
          </w:p>
        </w:tc>
        <w:tc>
          <w:tcPr>
            <w:shd w:val="clear" w:color="auto" w:fill="E2EFD9"/>
          </w:tcPr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Tên cột</w:t>
            </w:r>
          </w:p>
        </w:tc>
        <w:tc>
          <w:tcPr>
            <w:shd w:val="clear" w:color="auto" w:fill="E2EFD9"/>
          </w:tcPr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Kiểu dữ liệu</w:t>
            </w:r>
          </w:p>
        </w:tc>
        <w:tc>
          <w:tcPr>
            <w:shd w:val="clear" w:color="auto" w:fill="E2EFD9"/>
          </w:tcPr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Ràng buộc</w:t>
            </w:r>
          </w:p>
        </w:tc>
        <w:tc>
          <w:tcPr>
            <w:shd w:val="clear" w:color="auto" w:fill="E2EFD9"/>
          </w:tcPr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Ghi chú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39" w:hRule="atLeast"/>
        </w:trPr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1</w:t>
            </w:r>
          </w:p>
        </w:tc>
        <w:tc>
          <w:p>
            <w:pPr>
              <w:spacing w:before="0" w:after="60" w:line="360" w:lineRule="auto"/>
              <w:ind w:hanging="211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MaPhieuNhapHang</w:t>
            </w:r>
          </w:p>
        </w:tc>
        <w:tc>
          <w:p>
            <w:pPr>
              <w:spacing w:before="0" w:after="60" w:line="360" w:lineRule="auto"/>
              <w:ind w:firstLine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Varchar(10)</w:t>
            </w:r>
          </w:p>
        </w:tc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Khóa chính</w:t>
            </w:r>
          </w:p>
        </w:tc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39" w:hRule="atLeast"/>
        </w:trPr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2</w:t>
            </w:r>
          </w:p>
        </w:tc>
        <w:tc>
          <w:p>
            <w:pPr>
              <w:spacing w:before="0" w:after="60" w:line="360" w:lineRule="auto"/>
              <w:ind w:hanging="211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MaSanPham</w:t>
            </w:r>
          </w:p>
        </w:tc>
        <w:tc>
          <w:p>
            <w:pPr>
              <w:spacing w:before="0" w:after="60" w:line="360" w:lineRule="auto"/>
              <w:ind w:firstLine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Varchar(10)</w:t>
            </w:r>
          </w:p>
        </w:tc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Not null</w:t>
            </w:r>
          </w:p>
        </w:tc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39" w:hRule="atLeast"/>
        </w:trPr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3</w:t>
            </w:r>
          </w:p>
        </w:tc>
        <w:tc>
          <w:p>
            <w:pPr>
              <w:spacing w:before="0" w:after="60" w:line="360" w:lineRule="auto"/>
              <w:ind w:hanging="211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TenSanPham </w:t>
            </w:r>
          </w:p>
        </w:tc>
        <w:tc>
          <w:p>
            <w:pPr>
              <w:spacing w:before="0" w:after="60" w:line="360" w:lineRule="auto"/>
              <w:ind w:firstLine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String</w:t>
            </w:r>
          </w:p>
        </w:tc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Not null</w:t>
            </w:r>
          </w:p>
        </w:tc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40" w:hRule="atLeast"/>
        </w:trPr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4</w:t>
            </w:r>
          </w:p>
        </w:tc>
        <w:tc>
          <w:p>
            <w:pPr>
              <w:spacing w:before="0" w:after="60" w:line="360" w:lineRule="auto"/>
              <w:ind w:hanging="211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SoLuongSanPham</w:t>
            </w:r>
          </w:p>
        </w:tc>
        <w:tc>
          <w:p>
            <w:pPr>
              <w:spacing w:before="0" w:after="60" w:line="360" w:lineRule="auto"/>
              <w:ind w:firstLine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Int</w:t>
            </w:r>
          </w:p>
        </w:tc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Not null</w:t>
            </w:r>
          </w:p>
        </w:tc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40" w:hRule="atLeast"/>
        </w:trPr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5</w:t>
            </w:r>
          </w:p>
        </w:tc>
        <w:tc>
          <w:p>
            <w:pPr>
              <w:spacing w:before="0" w:after="60" w:line="360" w:lineRule="auto"/>
              <w:ind w:hanging="211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GiaSanPham </w:t>
            </w:r>
          </w:p>
        </w:tc>
        <w:tc>
          <w:p>
            <w:pPr>
              <w:spacing w:before="0" w:after="60" w:line="360" w:lineRule="auto"/>
              <w:ind w:firstLine="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Float</w:t>
            </w:r>
          </w:p>
        </w:tc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Not null</w:t>
            </w:r>
          </w:p>
        </w:tc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</w:tbl>
    <w:p>
      <w:pPr>
        <w:pStyle w:val="4"/>
        <w:numPr>
          <w:ilvl w:val="2"/>
          <w:numId w:val="2"/>
        </w:numPr>
        <w:ind w:left="720" w:hanging="720"/>
        <w:rPr>
          <w:sz w:val="26"/>
          <w:szCs w:val="26"/>
        </w:rPr>
      </w:pPr>
      <w:bookmarkStart w:id="103" w:name="_Toc17565"/>
      <w:bookmarkStart w:id="104" w:name="_Toc15705"/>
      <w:bookmarkStart w:id="105" w:name="_Toc19740"/>
      <w:bookmarkStart w:id="106" w:name="_Toc30665"/>
      <w:r>
        <w:rPr>
          <w:sz w:val="26"/>
          <w:szCs w:val="26"/>
          <w:rtl w:val="0"/>
        </w:rPr>
        <w:t>Bảng Phiếu nhập hàng chi tiết</w:t>
      </w:r>
      <w:bookmarkEnd w:id="103"/>
      <w:bookmarkEnd w:id="104"/>
      <w:bookmarkEnd w:id="105"/>
      <w:bookmarkEnd w:id="106"/>
    </w:p>
    <w:tbl>
      <w:tblPr>
        <w:tblStyle w:val="83"/>
        <w:tblW w:w="997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805"/>
        <w:gridCol w:w="2451"/>
        <w:gridCol w:w="2229"/>
        <w:gridCol w:w="201"/>
        <w:gridCol w:w="2130"/>
        <w:gridCol w:w="201"/>
        <w:gridCol w:w="1754"/>
        <w:gridCol w:w="20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gridAfter w:val="1"/>
          <w:trHeight w:val="328" w:hRule="atLeast"/>
        </w:trPr>
        <w:tc>
          <w:tcPr>
            <w:shd w:val="clear" w:color="auto" w:fill="E2EFD9"/>
          </w:tcPr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STT</w:t>
            </w:r>
          </w:p>
        </w:tc>
        <w:tc>
          <w:tcPr>
            <w:shd w:val="clear" w:color="auto" w:fill="E2EFD9"/>
          </w:tcPr>
          <w:p>
            <w:pPr>
              <w:spacing w:before="0" w:after="60" w:line="360" w:lineRule="auto"/>
              <w:ind w:right="-106" w:firstLine="72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Tên cột</w:t>
            </w:r>
          </w:p>
        </w:tc>
        <w:tc>
          <w:tcPr>
            <w:shd w:val="clear" w:color="auto" w:fill="E2EFD9"/>
          </w:tcPr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Kiểu dữ liệu</w:t>
            </w:r>
          </w:p>
        </w:tc>
        <w:tc>
          <w:tcPr>
            <w:gridSpan w:val="2"/>
            <w:shd w:val="clear" w:color="auto" w:fill="E2EFD9"/>
          </w:tcPr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Ràng buộc</w:t>
            </w:r>
          </w:p>
        </w:tc>
        <w:tc>
          <w:tcPr>
            <w:gridSpan w:val="2"/>
            <w:shd w:val="clear" w:color="auto" w:fill="E2EFD9"/>
          </w:tcPr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Ghi chú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39" w:hRule="atLeast"/>
        </w:trPr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1</w:t>
            </w:r>
          </w:p>
        </w:tc>
        <w:tc>
          <w:p>
            <w:pPr>
              <w:spacing w:before="0" w:after="60" w:line="360" w:lineRule="auto"/>
              <w:ind w:hanging="69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MaPhieuNhapHang</w:t>
            </w:r>
          </w:p>
        </w:tc>
        <w:tc>
          <w:tcPr>
            <w:gridSpan w:val="2"/>
          </w:tcPr>
          <w:p>
            <w:pPr>
              <w:spacing w:before="0" w:after="60" w:line="360" w:lineRule="auto"/>
              <w:ind w:firstLine="321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Varchar(10)</w:t>
            </w:r>
          </w:p>
        </w:tc>
        <w:tc>
          <w:tcPr>
            <w:gridSpan w:val="2"/>
          </w:tcPr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Not null</w:t>
            </w:r>
          </w:p>
        </w:tc>
        <w:tc>
          <w:tcPr>
            <w:gridSpan w:val="2"/>
          </w:tcPr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39" w:hRule="atLeast"/>
        </w:trPr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2</w:t>
            </w:r>
          </w:p>
        </w:tc>
        <w:tc>
          <w:p>
            <w:pPr>
              <w:spacing w:before="0" w:after="60" w:line="360" w:lineRule="auto"/>
              <w:ind w:hanging="69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MaPhieuNhapHangChiTiet</w:t>
            </w:r>
          </w:p>
        </w:tc>
        <w:tc>
          <w:tcPr>
            <w:gridSpan w:val="2"/>
          </w:tcPr>
          <w:p>
            <w:pPr>
              <w:spacing w:before="0" w:after="60" w:line="360" w:lineRule="auto"/>
              <w:ind w:firstLine="321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Varchar(10)</w:t>
            </w:r>
          </w:p>
        </w:tc>
        <w:tc>
          <w:tcPr>
            <w:gridSpan w:val="2"/>
          </w:tcPr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Khóa chính</w:t>
            </w:r>
          </w:p>
        </w:tc>
        <w:tc>
          <w:tcPr>
            <w:gridSpan w:val="2"/>
          </w:tcPr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39" w:hRule="atLeast"/>
        </w:trPr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3</w:t>
            </w:r>
          </w:p>
        </w:tc>
        <w:tc>
          <w:p>
            <w:pPr>
              <w:spacing w:before="0" w:after="60" w:line="360" w:lineRule="auto"/>
              <w:ind w:hanging="69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MaSanPham</w:t>
            </w:r>
          </w:p>
        </w:tc>
        <w:tc>
          <w:tcPr>
            <w:gridSpan w:val="2"/>
          </w:tcPr>
          <w:p>
            <w:pPr>
              <w:spacing w:before="0" w:after="60" w:line="360" w:lineRule="auto"/>
              <w:ind w:firstLine="321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Varchar(10)</w:t>
            </w:r>
          </w:p>
        </w:tc>
        <w:tc>
          <w:tcPr>
            <w:gridSpan w:val="2"/>
          </w:tcPr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Not null</w:t>
            </w:r>
          </w:p>
        </w:tc>
        <w:tc>
          <w:tcPr>
            <w:gridSpan w:val="2"/>
          </w:tcPr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39" w:hRule="atLeast"/>
        </w:trPr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4</w:t>
            </w:r>
          </w:p>
        </w:tc>
        <w:tc>
          <w:p>
            <w:pPr>
              <w:spacing w:before="0" w:after="60" w:line="360" w:lineRule="auto"/>
              <w:ind w:hanging="69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TenSanPham </w:t>
            </w:r>
          </w:p>
        </w:tc>
        <w:tc>
          <w:tcPr>
            <w:gridSpan w:val="2"/>
          </w:tcPr>
          <w:p>
            <w:pPr>
              <w:spacing w:before="0" w:after="60" w:line="360" w:lineRule="auto"/>
              <w:ind w:firstLine="321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String</w:t>
            </w:r>
          </w:p>
        </w:tc>
        <w:tc>
          <w:tcPr>
            <w:gridSpan w:val="2"/>
          </w:tcPr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Not null</w:t>
            </w:r>
          </w:p>
        </w:tc>
        <w:tc>
          <w:tcPr>
            <w:gridSpan w:val="2"/>
          </w:tcPr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40" w:hRule="atLeast"/>
        </w:trPr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5</w:t>
            </w:r>
          </w:p>
        </w:tc>
        <w:tc>
          <w:p>
            <w:pPr>
              <w:spacing w:before="0" w:after="60" w:line="360" w:lineRule="auto"/>
              <w:ind w:hanging="69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SoLuongSanPham</w:t>
            </w:r>
          </w:p>
        </w:tc>
        <w:tc>
          <w:tcPr>
            <w:gridSpan w:val="2"/>
          </w:tcPr>
          <w:p>
            <w:pPr>
              <w:spacing w:before="0" w:after="60" w:line="360" w:lineRule="auto"/>
              <w:ind w:firstLine="321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Int</w:t>
            </w:r>
          </w:p>
        </w:tc>
        <w:tc>
          <w:tcPr>
            <w:gridSpan w:val="2"/>
          </w:tcPr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Not null</w:t>
            </w:r>
          </w:p>
        </w:tc>
        <w:tc>
          <w:tcPr>
            <w:gridSpan w:val="2"/>
          </w:tcPr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440" w:hRule="atLeast"/>
        </w:trPr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6</w:t>
            </w:r>
          </w:p>
        </w:tc>
        <w:tc>
          <w:p>
            <w:pPr>
              <w:spacing w:before="0" w:after="60" w:line="360" w:lineRule="auto"/>
              <w:ind w:hanging="69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 xml:space="preserve">GiaSanPham </w:t>
            </w:r>
          </w:p>
        </w:tc>
        <w:tc>
          <w:tcPr>
            <w:gridSpan w:val="2"/>
          </w:tcPr>
          <w:p>
            <w:pPr>
              <w:spacing w:before="0" w:after="60" w:line="360" w:lineRule="auto"/>
              <w:ind w:firstLine="321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Float</w:t>
            </w:r>
          </w:p>
        </w:tc>
        <w:tc>
          <w:tcPr>
            <w:gridSpan w:val="2"/>
          </w:tcPr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Not null</w:t>
            </w:r>
          </w:p>
        </w:tc>
        <w:tc>
          <w:tcPr>
            <w:gridSpan w:val="2"/>
          </w:tcPr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</w:tbl>
    <w:p>
      <w:pPr>
        <w:rPr>
          <w:rFonts w:ascii="Times New Roman" w:hAnsi="Times New Roman" w:eastAsia="Times New Roman" w:cs="Times New Roman"/>
          <w:sz w:val="26"/>
          <w:szCs w:val="26"/>
        </w:rPr>
      </w:pPr>
    </w:p>
    <w:p>
      <w:pPr>
        <w:pStyle w:val="4"/>
        <w:numPr>
          <w:ilvl w:val="2"/>
          <w:numId w:val="2"/>
        </w:numPr>
        <w:ind w:left="720" w:hanging="720"/>
        <w:rPr>
          <w:rFonts w:ascii="Times New Roman" w:hAnsi="Times New Roman" w:eastAsia="Times New Roman" w:cs="Times New Roman"/>
          <w:sz w:val="26"/>
          <w:szCs w:val="26"/>
        </w:rPr>
      </w:pPr>
      <w:bookmarkStart w:id="107" w:name="_Toc28663"/>
      <w:bookmarkStart w:id="108" w:name="_Toc14815"/>
      <w:bookmarkStart w:id="109" w:name="_Toc10164"/>
      <w:bookmarkStart w:id="110" w:name="_Toc21288"/>
      <w:r>
        <w:rPr>
          <w:sz w:val="26"/>
          <w:szCs w:val="26"/>
          <w:rtl w:val="0"/>
        </w:rPr>
        <w:t>Bảng Nhà cung cấp</w:t>
      </w:r>
      <w:bookmarkEnd w:id="107"/>
      <w:bookmarkEnd w:id="108"/>
      <w:bookmarkEnd w:id="109"/>
      <w:bookmarkEnd w:id="110"/>
    </w:p>
    <w:tbl>
      <w:tblPr>
        <w:tblStyle w:val="84"/>
        <w:tblW w:w="9493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805"/>
        <w:gridCol w:w="2734"/>
        <w:gridCol w:w="2268"/>
        <w:gridCol w:w="2126"/>
        <w:gridCol w:w="156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28" w:hRule="atLeast"/>
        </w:trPr>
        <w:tc>
          <w:tcPr>
            <w:shd w:val="clear" w:color="auto" w:fill="E2EFD9"/>
          </w:tcPr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STT</w:t>
            </w:r>
          </w:p>
        </w:tc>
        <w:tc>
          <w:tcPr>
            <w:shd w:val="clear" w:color="auto" w:fill="E2EFD9"/>
          </w:tcPr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Tên cột</w:t>
            </w:r>
          </w:p>
        </w:tc>
        <w:tc>
          <w:tcPr>
            <w:shd w:val="clear" w:color="auto" w:fill="E2EFD9"/>
          </w:tcPr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Kiểu dữ liệu</w:t>
            </w:r>
          </w:p>
        </w:tc>
        <w:tc>
          <w:tcPr>
            <w:shd w:val="clear" w:color="auto" w:fill="E2EFD9"/>
          </w:tcPr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Ràng buộc</w:t>
            </w:r>
          </w:p>
        </w:tc>
        <w:tc>
          <w:tcPr>
            <w:shd w:val="clear" w:color="auto" w:fill="E2EFD9"/>
          </w:tcPr>
          <w:p>
            <w:pPr>
              <w:spacing w:before="0" w:after="60" w:line="360" w:lineRule="auto"/>
              <w:ind w:firstLine="188"/>
              <w:jc w:val="center"/>
              <w:rPr>
                <w:rFonts w:ascii="Times New Roman" w:hAnsi="Times New Roman" w:eastAsia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Ghi chú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39" w:hRule="atLeast"/>
        </w:trPr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1</w:t>
            </w:r>
          </w:p>
        </w:tc>
        <w:tc>
          <w:p>
            <w:pPr>
              <w:spacing w:before="0" w:after="60" w:line="360" w:lineRule="auto"/>
              <w:ind w:hanging="69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TenNhaCungCap</w:t>
            </w:r>
          </w:p>
        </w:tc>
        <w:tc>
          <w:p>
            <w:pPr>
              <w:spacing w:before="0" w:after="60" w:line="360" w:lineRule="auto"/>
              <w:ind w:firstLine="319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Nvarchar(50)</w:t>
            </w:r>
          </w:p>
        </w:tc>
        <w:tc>
          <w:p>
            <w:pPr>
              <w:spacing w:before="0" w:after="60" w:line="360" w:lineRule="auto"/>
              <w:ind w:firstLine="469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Khóa chính</w:t>
            </w:r>
          </w:p>
        </w:tc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28" w:hRule="atLeast"/>
        </w:trPr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2</w:t>
            </w:r>
          </w:p>
        </w:tc>
        <w:tc>
          <w:p>
            <w:pPr>
              <w:spacing w:before="0" w:after="60" w:line="360" w:lineRule="auto"/>
              <w:ind w:hanging="69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SdtNhaCungCap</w:t>
            </w:r>
          </w:p>
        </w:tc>
        <w:tc>
          <w:p>
            <w:pPr>
              <w:spacing w:before="0" w:after="60" w:line="360" w:lineRule="auto"/>
              <w:ind w:firstLine="319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Char(10)</w:t>
            </w:r>
          </w:p>
        </w:tc>
        <w:tc>
          <w:p>
            <w:pPr>
              <w:spacing w:before="0" w:after="60" w:line="360" w:lineRule="auto"/>
              <w:ind w:firstLine="72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Not null</w:t>
            </w:r>
          </w:p>
        </w:tc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28" w:hRule="atLeast"/>
        </w:trPr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3</w:t>
            </w:r>
          </w:p>
        </w:tc>
        <w:tc>
          <w:p>
            <w:pPr>
              <w:spacing w:before="0" w:after="60" w:line="360" w:lineRule="auto"/>
              <w:ind w:hanging="69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TenSanPhamCungCap</w:t>
            </w:r>
          </w:p>
        </w:tc>
        <w:tc>
          <w:p>
            <w:pPr>
              <w:spacing w:before="0" w:after="60" w:line="360" w:lineRule="auto"/>
              <w:ind w:firstLine="319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String</w:t>
            </w:r>
          </w:p>
        </w:tc>
        <w:tc>
          <w:p>
            <w:pPr>
              <w:spacing w:before="0" w:after="60" w:line="360" w:lineRule="auto"/>
              <w:ind w:firstLine="720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Not null</w:t>
            </w:r>
          </w:p>
        </w:tc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328" w:hRule="atLeast"/>
        </w:trPr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4</w:t>
            </w:r>
          </w:p>
        </w:tc>
        <w:tc>
          <w:p>
            <w:pPr>
              <w:spacing w:before="0" w:after="60" w:line="360" w:lineRule="auto"/>
              <w:ind w:hanging="69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MaNhaCungCap</w:t>
            </w:r>
          </w:p>
        </w:tc>
        <w:tc>
          <w:p>
            <w:pPr>
              <w:spacing w:before="0" w:after="60" w:line="360" w:lineRule="auto"/>
              <w:ind w:firstLine="319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Varchar(10)</w:t>
            </w:r>
          </w:p>
        </w:tc>
        <w:tc>
          <w:p>
            <w:pPr>
              <w:spacing w:before="0" w:after="60" w:line="360" w:lineRule="auto"/>
              <w:ind w:firstLine="469"/>
              <w:jc w:val="left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Khóa chính</w:t>
            </w:r>
          </w:p>
        </w:tc>
        <w:tc>
          <w:p>
            <w:pPr>
              <w:spacing w:before="0" w:after="60" w:line="360" w:lineRule="auto"/>
              <w:ind w:firstLine="720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</w:p>
        </w:tc>
      </w:tr>
    </w:tbl>
    <w:p>
      <w:pPr>
        <w:pStyle w:val="2"/>
        <w:keepNext w:val="0"/>
        <w:keepLines w:val="0"/>
        <w:widowControl w:val="0"/>
        <w:numPr>
          <w:ilvl w:val="0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after="0"/>
        <w:ind w:left="432" w:hanging="432"/>
        <w:rPr>
          <w:rFonts w:ascii="Times New Roman" w:hAnsi="Times New Roman" w:eastAsia="Times New Roman" w:cs="Times New Roman"/>
          <w:sz w:val="26"/>
          <w:szCs w:val="26"/>
        </w:rPr>
      </w:pPr>
      <w:bookmarkStart w:id="111" w:name="_Toc30476"/>
      <w:bookmarkStart w:id="112" w:name="_Toc12541"/>
      <w:bookmarkStart w:id="113" w:name="_Toc17447"/>
      <w:bookmarkStart w:id="114" w:name="_Toc18807"/>
      <w:r>
        <w:rPr>
          <w:rFonts w:ascii="Times New Roman" w:hAnsi="Times New Roman" w:eastAsia="Times New Roman" w:cs="Times New Roman"/>
          <w:sz w:val="26"/>
          <w:szCs w:val="26"/>
          <w:rtl w:val="0"/>
        </w:rPr>
        <w:t>Giao diện bên ngoài</w:t>
      </w:r>
      <w:bookmarkEnd w:id="111"/>
      <w:bookmarkEnd w:id="112"/>
      <w:bookmarkEnd w:id="113"/>
      <w:bookmarkEnd w:id="114"/>
    </w:p>
    <w:p>
      <w:pPr>
        <w:pStyle w:val="3"/>
        <w:keepNext w:val="0"/>
        <w:keepLines w:val="0"/>
        <w:widowControl w:val="0"/>
        <w:numPr>
          <w:ilvl w:val="1"/>
          <w:numId w:val="2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0"/>
        <w:ind w:left="576" w:hanging="576"/>
        <w:rPr>
          <w:rFonts w:ascii="Times New Roman" w:hAnsi="Times New Roman" w:eastAsia="Times New Roman" w:cs="Times New Roman"/>
          <w:sz w:val="26"/>
          <w:szCs w:val="26"/>
        </w:rPr>
      </w:pPr>
      <w:bookmarkStart w:id="115" w:name="_Toc27473"/>
      <w:bookmarkStart w:id="116" w:name="_Toc23169"/>
      <w:bookmarkStart w:id="117" w:name="_Toc28425"/>
      <w:bookmarkStart w:id="118" w:name="_Toc10677"/>
      <w:r>
        <w:rPr>
          <w:rFonts w:ascii="Times New Roman" w:hAnsi="Times New Roman" w:eastAsia="Times New Roman" w:cs="Times New Roman"/>
          <w:sz w:val="26"/>
          <w:szCs w:val="26"/>
          <w:rtl w:val="0"/>
        </w:rPr>
        <w:t>Giao diện người dùng</w:t>
      </w:r>
      <w:bookmarkEnd w:id="115"/>
      <w:bookmarkEnd w:id="116"/>
      <w:bookmarkEnd w:id="117"/>
      <w:bookmarkEnd w:id="118"/>
    </w:p>
    <w:p>
      <w:pPr>
        <w:pStyle w:val="4"/>
        <w:numPr>
          <w:ilvl w:val="2"/>
          <w:numId w:val="2"/>
        </w:numPr>
        <w:ind w:left="720" w:hanging="720"/>
        <w:rPr>
          <w:sz w:val="26"/>
          <w:szCs w:val="26"/>
        </w:rPr>
      </w:pPr>
      <w:bookmarkStart w:id="119" w:name="_Toc17194"/>
      <w:bookmarkStart w:id="120" w:name="_Toc29322"/>
      <w:bookmarkStart w:id="121" w:name="_Toc7907"/>
      <w:bookmarkStart w:id="122" w:name="_Toc27179"/>
      <w:r>
        <w:rPr>
          <w:sz w:val="26"/>
          <w:szCs w:val="26"/>
          <w:rtl w:val="0"/>
        </w:rPr>
        <w:t>Luồng màn hình</w:t>
      </w:r>
      <w:bookmarkEnd w:id="119"/>
      <w:bookmarkEnd w:id="120"/>
      <w:bookmarkEnd w:id="121"/>
      <w:bookmarkEnd w:id="122"/>
    </w:p>
    <w:p>
      <w:pPr>
        <w:rPr>
          <w:rFonts w:ascii="Times New Roman" w:hAnsi="Times New Roman" w:eastAsia="Times New Roman" w:cs="Times New Roman"/>
          <w:i/>
          <w:color w:val="0000FF"/>
          <w:sz w:val="26"/>
          <w:szCs w:val="26"/>
        </w:rPr>
      </w:pPr>
      <w:r>
        <w:rPr>
          <w:rFonts w:ascii="Times New Roman" w:hAnsi="Times New Roman" w:eastAsia="Times New Roman" w:cs="Times New Roman"/>
          <w:i/>
          <w:color w:val="0000FF"/>
          <w:sz w:val="26"/>
          <w:szCs w:val="26"/>
        </w:rPr>
        <w:drawing>
          <wp:inline distT="114300" distB="114300" distL="114300" distR="114300">
            <wp:extent cx="5758815" cy="2667000"/>
            <wp:effectExtent l="0" t="0" r="0" b="0"/>
            <wp:docPr id="2028163439" name="image3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63439" name="image30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  <w:ind w:left="720" w:hanging="720"/>
        <w:rPr>
          <w:sz w:val="26"/>
          <w:szCs w:val="26"/>
        </w:rPr>
      </w:pPr>
      <w:bookmarkStart w:id="123" w:name="_Toc27157"/>
      <w:bookmarkStart w:id="124" w:name="_Toc26915"/>
      <w:bookmarkStart w:id="125" w:name="_Toc10819"/>
      <w:bookmarkStart w:id="126" w:name="_Toc17707"/>
      <w:r>
        <w:rPr>
          <w:sz w:val="26"/>
          <w:szCs w:val="26"/>
          <w:rtl w:val="0"/>
        </w:rPr>
        <w:t>Thông số màn hình</w:t>
      </w:r>
      <w:bookmarkEnd w:id="123"/>
      <w:bookmarkEnd w:id="124"/>
      <w:bookmarkEnd w:id="125"/>
      <w:bookmarkEnd w:id="126"/>
    </w:p>
    <w:p>
      <w:pPr>
        <w:pStyle w:val="5"/>
        <w:numPr>
          <w:ilvl w:val="3"/>
          <w:numId w:val="2"/>
        </w:numPr>
        <w:ind w:left="992" w:hanging="870"/>
        <w:rPr>
          <w:sz w:val="26"/>
          <w:szCs w:val="26"/>
        </w:rPr>
      </w:pPr>
      <w:bookmarkStart w:id="127" w:name="_Toc17568"/>
      <w:bookmarkStart w:id="128" w:name="_Toc5101"/>
      <w:bookmarkStart w:id="129" w:name="_Toc29190"/>
      <w:bookmarkStart w:id="130" w:name="_Toc24373"/>
      <w:r>
        <w:rPr>
          <w:sz w:val="26"/>
          <w:szCs w:val="26"/>
          <w:rtl w:val="0"/>
        </w:rPr>
        <w:t>Màn hình Đăng nhập</w:t>
      </w:r>
      <w:bookmarkEnd w:id="127"/>
      <w:bookmarkEnd w:id="128"/>
      <w:bookmarkEnd w:id="129"/>
      <w:bookmarkEnd w:id="130"/>
    </w:p>
    <w:p>
      <w:pPr>
        <w:ind w:left="202" w:leftChars="0" w:hanging="202" w:hangingChars="92"/>
        <w:jc w:val="center"/>
      </w:pPr>
      <w:r>
        <w:drawing>
          <wp:inline distT="114300" distB="114300" distL="114300" distR="114300">
            <wp:extent cx="5207635" cy="3305810"/>
            <wp:effectExtent l="0" t="0" r="4445" b="1270"/>
            <wp:docPr id="202816345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63451" name="image3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763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6"/>
          <w:szCs w:val="26"/>
        </w:rPr>
      </w:pPr>
    </w:p>
    <w:sdt>
      <w:sdtPr>
        <w:tag w:val="goog_rdk_3"/>
        <w:id w:val="6"/>
        <w:lock w:val="contentLocked"/>
      </w:sdtPr>
      <w:sdtContent>
        <w:tbl>
          <w:tblPr>
            <w:tblStyle w:val="85"/>
            <w:tblW w:w="9060" w:type="dxa"/>
            <w:jc w:val="center"/>
            <w:tbl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  <w:insideH w:val="none" w:color="000000" w:sz="0" w:space="0"/>
              <w:insideV w:val="none" w:color="000000" w:sz="0" w:space="0"/>
            </w:tblBorders>
            <w:tblLayout w:type="fixed"/>
            <w:tblCellMar>
              <w:top w:w="100" w:type="dxa"/>
              <w:left w:w="100" w:type="dxa"/>
              <w:bottom w:w="100" w:type="dxa"/>
              <w:right w:w="100" w:type="dxa"/>
            </w:tblCellMar>
          </w:tblPr>
          <w:tblGrid>
            <w:gridCol w:w="510"/>
            <w:gridCol w:w="840"/>
            <w:gridCol w:w="6390"/>
            <w:gridCol w:w="1320"/>
          </w:tblGrid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000000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NO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TYPE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MÔ TẢ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GHI CHÚ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1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 xml:space="preserve">Text 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“Quản lý bán hàng cửa hàng mẹ Boy Bun ”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2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Image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hình ảnh như hình trên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3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Image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hình ảnh như hình trên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656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4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 xml:space="preserve">Text 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 Đăng nhập vào hệ thống quản lý”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5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Input text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 Đăng nhập bằng email”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ô trống nhập Email của bạn.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6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Input text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 Mật khẩu”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ô trống nhập mật khẩu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7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 Quên mật khẩu”</w:t>
                </w:r>
              </w:p>
              <w:p>
                <w:pPr>
                  <w:widowControl w:val="0"/>
                  <w:numPr>
                    <w:ilvl w:val="0"/>
                    <w:numId w:val="4"/>
                  </w:numPr>
                  <w:spacing w:before="0" w:after="60" w:line="360" w:lineRule="auto"/>
                  <w:ind w:left="720" w:hanging="36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  <w:u w:val="none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kiện: Khi nhấn vào nút Quên mật khẩu màn hình sẽ hiện trang quên mật khẩu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8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 xml:space="preserve">Botton 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 xml:space="preserve">Hiển thị thị cứng “ Đăng nhập” như hình </w:t>
                </w:r>
              </w:p>
              <w:p>
                <w:pPr>
                  <w:widowControl w:val="0"/>
                  <w:numPr>
                    <w:ilvl w:val="0"/>
                    <w:numId w:val="5"/>
                  </w:numPr>
                  <w:spacing w:before="0" w:after="60" w:line="360" w:lineRule="auto"/>
                  <w:ind w:left="720" w:hanging="36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  <w:u w:val="none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kiện: khi nhấn vào nút đăng nhập màn hình sẽ hiển thị trang chủ màn hình.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9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Text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 Hoặc tiếp tục với”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10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Image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hình trên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</w:tbl>
      </w:sdtContent>
    </w:sdt>
    <w:p>
      <w:pPr>
        <w:rPr>
          <w:rFonts w:ascii="Times New Roman" w:hAnsi="Times New Roman" w:eastAsia="Times New Roman" w:cs="Times New Roman"/>
          <w:sz w:val="26"/>
          <w:szCs w:val="26"/>
        </w:rPr>
      </w:pPr>
    </w:p>
    <w:p>
      <w:pPr>
        <w:pStyle w:val="5"/>
        <w:numPr>
          <w:ilvl w:val="3"/>
          <w:numId w:val="2"/>
        </w:numPr>
        <w:ind w:left="992" w:hanging="870"/>
        <w:rPr>
          <w:sz w:val="26"/>
          <w:szCs w:val="26"/>
        </w:rPr>
      </w:pPr>
      <w:bookmarkStart w:id="131" w:name="_Toc30475"/>
      <w:bookmarkStart w:id="132" w:name="_Toc18363"/>
      <w:bookmarkStart w:id="133" w:name="_Toc27909"/>
      <w:bookmarkStart w:id="134" w:name="_Toc20331"/>
      <w:r>
        <w:rPr>
          <w:sz w:val="26"/>
          <w:szCs w:val="26"/>
          <w:rtl w:val="0"/>
        </w:rPr>
        <w:t>Màn hình Quên mật khẩu</w:t>
      </w:r>
      <w:bookmarkEnd w:id="131"/>
      <w:bookmarkEnd w:id="132"/>
      <w:bookmarkEnd w:id="133"/>
      <w:bookmarkEnd w:id="134"/>
    </w:p>
    <w:p>
      <w:pPr>
        <w:jc w:val="center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</w:rPr>
        <w:drawing>
          <wp:inline distT="114300" distB="114300" distL="114300" distR="114300">
            <wp:extent cx="5330190" cy="4127500"/>
            <wp:effectExtent l="0" t="0" r="3810" b="2540"/>
            <wp:docPr id="2028163463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63463" name="image3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0190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6"/>
          <w:szCs w:val="26"/>
        </w:rPr>
      </w:pPr>
    </w:p>
    <w:sdt>
      <w:sdtPr>
        <w:tag w:val="goog_rdk_4"/>
        <w:id w:val="7"/>
        <w:lock w:val="contentLocked"/>
      </w:sdtPr>
      <w:sdtContent>
        <w:tbl>
          <w:tblPr>
            <w:tblStyle w:val="86"/>
            <w:tblW w:w="9060" w:type="dxa"/>
            <w:jc w:val="center"/>
            <w:tbl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  <w:insideH w:val="none" w:color="000000" w:sz="0" w:space="0"/>
              <w:insideV w:val="none" w:color="000000" w:sz="0" w:space="0"/>
            </w:tblBorders>
            <w:tblLayout w:type="fixed"/>
            <w:tblCellMar>
              <w:top w:w="100" w:type="dxa"/>
              <w:left w:w="100" w:type="dxa"/>
              <w:bottom w:w="100" w:type="dxa"/>
              <w:right w:w="100" w:type="dxa"/>
            </w:tblCellMar>
          </w:tblPr>
          <w:tblGrid>
            <w:gridCol w:w="510"/>
            <w:gridCol w:w="840"/>
            <w:gridCol w:w="6390"/>
            <w:gridCol w:w="1320"/>
          </w:tblGrid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000000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NO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TYPE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MÔ TẢ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GHI CHÚ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1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 xml:space="preserve">Text 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“Quản lý bán hàng cửa hàng mẹ Boy Bun ”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2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Image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hình ảnh như hình trên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3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Text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 Quên mật khẩu”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656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4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 xml:space="preserve">Text 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 Điền email gắn với tài khoản của bạn để nhận đường dẫn thay đổi mật khẩu”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5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Input text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 Địa chỉ  email”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ô trống nhập Email của bạn.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6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 Continue”</w:t>
                </w:r>
              </w:p>
              <w:p>
                <w:pPr>
                  <w:widowControl w:val="0"/>
                  <w:numPr>
                    <w:ilvl w:val="0"/>
                    <w:numId w:val="6"/>
                  </w:numPr>
                  <w:spacing w:before="0" w:after="60" w:line="360" w:lineRule="auto"/>
                  <w:ind w:left="720" w:hanging="36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kiện: Khi nhấn vào thì sẽ hiển thị ra màn hình đổi mật khẩu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</w:tbl>
      </w:sdtContent>
    </w:sdt>
    <w:p>
      <w:pPr>
        <w:rPr>
          <w:rFonts w:ascii="Times New Roman" w:hAnsi="Times New Roman" w:eastAsia="Times New Roman" w:cs="Times New Roman"/>
          <w:sz w:val="26"/>
          <w:szCs w:val="26"/>
        </w:rPr>
      </w:pPr>
    </w:p>
    <w:p>
      <w:pPr>
        <w:pStyle w:val="5"/>
        <w:numPr>
          <w:ilvl w:val="3"/>
          <w:numId w:val="2"/>
        </w:numPr>
        <w:ind w:left="992" w:hanging="870"/>
        <w:rPr>
          <w:sz w:val="26"/>
          <w:szCs w:val="26"/>
        </w:rPr>
      </w:pPr>
      <w:bookmarkStart w:id="135" w:name="_heading=h.sbb7oiqkcggs" w:colFirst="0" w:colLast="0"/>
      <w:bookmarkEnd w:id="135"/>
      <w:bookmarkStart w:id="136" w:name="_Toc18895"/>
      <w:bookmarkStart w:id="137" w:name="_Toc12291"/>
      <w:bookmarkStart w:id="138" w:name="_Toc5477"/>
      <w:bookmarkStart w:id="139" w:name="_Toc17788"/>
      <w:r>
        <w:rPr>
          <w:sz w:val="26"/>
          <w:szCs w:val="26"/>
          <w:rtl w:val="0"/>
        </w:rPr>
        <w:t>Màn hình Đổi mật khẩu</w:t>
      </w:r>
      <w:bookmarkEnd w:id="136"/>
      <w:bookmarkEnd w:id="137"/>
      <w:bookmarkEnd w:id="138"/>
      <w:bookmarkEnd w:id="139"/>
    </w:p>
    <w:p>
      <w:pPr>
        <w:tabs>
          <w:tab w:val="left" w:pos="8580"/>
        </w:tabs>
        <w:ind w:left="202" w:leftChars="0" w:right="224" w:rightChars="102" w:hanging="202" w:hangingChars="92"/>
        <w:jc w:val="center"/>
      </w:pPr>
      <w:r>
        <w:drawing>
          <wp:inline distT="114300" distB="114300" distL="114300" distR="114300">
            <wp:extent cx="5064125" cy="3750310"/>
            <wp:effectExtent l="0" t="0" r="10795" b="13970"/>
            <wp:docPr id="202816345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63453" name="image2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4125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6"/>
          <w:szCs w:val="26"/>
        </w:rPr>
      </w:pPr>
    </w:p>
    <w:sdt>
      <w:sdtPr>
        <w:tag w:val="goog_rdk_5"/>
        <w:id w:val="8"/>
        <w:lock w:val="contentLocked"/>
      </w:sdtPr>
      <w:sdtContent>
        <w:tbl>
          <w:tblPr>
            <w:tblStyle w:val="87"/>
            <w:tblW w:w="9060" w:type="dxa"/>
            <w:jc w:val="center"/>
            <w:tbl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  <w:insideH w:val="none" w:color="000000" w:sz="0" w:space="0"/>
              <w:insideV w:val="none" w:color="000000" w:sz="0" w:space="0"/>
            </w:tblBorders>
            <w:tblLayout w:type="fixed"/>
            <w:tblCellMar>
              <w:top w:w="100" w:type="dxa"/>
              <w:left w:w="100" w:type="dxa"/>
              <w:bottom w:w="100" w:type="dxa"/>
              <w:right w:w="100" w:type="dxa"/>
            </w:tblCellMar>
          </w:tblPr>
          <w:tblGrid>
            <w:gridCol w:w="510"/>
            <w:gridCol w:w="840"/>
            <w:gridCol w:w="6390"/>
            <w:gridCol w:w="1320"/>
          </w:tblGrid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000000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NO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TYPE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MÔ TẢ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GHI CHÚ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1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 xml:space="preserve">Text 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“Quản lý bán hàng cửa hàng mẹ Boy Bun ”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2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Image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hình ảnh như hình trên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3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Text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 Đổi mật khẩu vào hệ thống quản lý”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656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4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 xml:space="preserve"> Input Text 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 Nhập mật khẩu hiện tại ”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ô trống nhập mật khẩu hiện tại.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5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Input text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  Nhập mật khẩu mới”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ô trống nhập mật khẩu mới.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6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Input text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 Nhập lại mật khẩu mới”</w:t>
                </w:r>
              </w:p>
              <w:p>
                <w:pPr>
                  <w:widowControl w:val="0"/>
                  <w:spacing w:before="0" w:after="60" w:line="360" w:lineRule="auto"/>
                  <w:ind w:left="720" w:firstLine="72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ô trống nhập lại mật khẩu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7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 Lưu”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 khi nhấn vào nó thì sẽ hiển thị sang màn hình chính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</w:tbl>
      </w:sdtContent>
    </w:sdt>
    <w:p/>
    <w:p>
      <w:pPr>
        <w:pStyle w:val="5"/>
        <w:numPr>
          <w:ilvl w:val="3"/>
          <w:numId w:val="2"/>
        </w:numPr>
        <w:ind w:left="992" w:hanging="870"/>
      </w:pPr>
      <w:bookmarkStart w:id="140" w:name="_heading=h.4dvm96kz8tsp" w:colFirst="0" w:colLast="0"/>
      <w:bookmarkEnd w:id="140"/>
      <w:bookmarkStart w:id="141" w:name="_Toc17125"/>
      <w:bookmarkStart w:id="142" w:name="_Toc19335"/>
      <w:bookmarkStart w:id="143" w:name="_Toc24478"/>
      <w:bookmarkStart w:id="144" w:name="_Toc18979"/>
      <w:r>
        <w:rPr>
          <w:sz w:val="26"/>
          <w:szCs w:val="26"/>
          <w:rtl w:val="0"/>
        </w:rPr>
        <w:t>Màn hình chính</w:t>
      </w:r>
      <w:bookmarkEnd w:id="141"/>
      <w:bookmarkEnd w:id="142"/>
      <w:bookmarkEnd w:id="143"/>
      <w:bookmarkEnd w:id="144"/>
      <w:bookmarkStart w:id="145" w:name="_heading=h.dbupcxh4tww5" w:colFirst="0" w:colLast="0"/>
      <w:bookmarkEnd w:id="145"/>
    </w:p>
    <w:p>
      <w:pPr>
        <w:jc w:val="center"/>
      </w:pPr>
      <w:r>
        <w:rPr>
          <w:sz w:val="26"/>
          <w:szCs w:val="26"/>
        </w:rPr>
        <w:drawing>
          <wp:inline distT="114300" distB="114300" distL="114300" distR="114300">
            <wp:extent cx="5330190" cy="3851275"/>
            <wp:effectExtent l="0" t="0" r="3810" b="4445"/>
            <wp:docPr id="202816345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63457" name="image3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019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6"/>
          <w:szCs w:val="26"/>
        </w:rPr>
      </w:pPr>
    </w:p>
    <w:sdt>
      <w:sdtPr>
        <w:tag w:val="goog_rdk_6"/>
        <w:id w:val="9"/>
        <w:lock w:val="contentLocked"/>
      </w:sdtPr>
      <w:sdtContent>
        <w:tbl>
          <w:tblPr>
            <w:tblStyle w:val="88"/>
            <w:tblW w:w="9060" w:type="dxa"/>
            <w:jc w:val="center"/>
            <w:tbl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  <w:insideH w:val="none" w:color="000000" w:sz="0" w:space="0"/>
              <w:insideV w:val="none" w:color="000000" w:sz="0" w:space="0"/>
            </w:tblBorders>
            <w:tblLayout w:type="fixed"/>
            <w:tblCellMar>
              <w:top w:w="100" w:type="dxa"/>
              <w:left w:w="100" w:type="dxa"/>
              <w:bottom w:w="100" w:type="dxa"/>
              <w:right w:w="100" w:type="dxa"/>
            </w:tblCellMar>
          </w:tblPr>
          <w:tblGrid>
            <w:gridCol w:w="526"/>
            <w:gridCol w:w="823"/>
            <w:gridCol w:w="6390"/>
            <w:gridCol w:w="1320"/>
          </w:tblGrid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000000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NO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TYPE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MÔ TẢ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GHI CHÚ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1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 xml:space="preserve">Text 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 Cửa hàng mẹ Boy Bun ”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2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 xml:space="preserve">Hiển thị cứng </w:t>
                </w: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“ Sản phẩm”</w:t>
                </w:r>
              </w:p>
              <w:p>
                <w:pPr>
                  <w:widowControl w:val="0"/>
                  <w:spacing w:before="0" w:after="60" w:line="360" w:lineRule="auto"/>
                  <w:ind w:left="0"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kiện: khi nhấn vào nút Thêm sản phẩm thì sẽ chuyển sang màn hình Quản lý sản phẩm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3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 xml:space="preserve">Hiển thị cứng </w:t>
                </w: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“ Nhà cung cấp”</w:t>
                </w:r>
              </w:p>
              <w:p>
                <w:pPr>
                  <w:widowControl w:val="0"/>
                  <w:spacing w:before="0" w:after="60" w:line="360" w:lineRule="auto"/>
                  <w:ind w:left="0"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kiện: Khi nhấn vào nó thì sẽ hiển thị màn hình quản lý nhà cung cấp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656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4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 xml:space="preserve">Hiển thị cứng </w:t>
                </w: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“ Phiếu nhập hàng ”</w:t>
                </w:r>
              </w:p>
              <w:p>
                <w:pPr>
                  <w:widowControl w:val="0"/>
                  <w:spacing w:before="0" w:after="60" w:line="360" w:lineRule="auto"/>
                  <w:ind w:left="0"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kiện: Khi nhấn vào thì sẽ hiển thị  màn hình quản lý phiếu nhập hàng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5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 xml:space="preserve">Hiển thị cứng </w:t>
                </w: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“ Đơn bán hàng ”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kiện:Khi nhấn vào đơn bán hàng thì sẽ chuyển sang màn hình Quản lý đơn bán hàng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-6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 xml:space="preserve">Hiển thị cứng </w:t>
                </w: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“Khách hàng ”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kiện:Khi nhấn vào khách hàng thì sẽ chuyển sang màn hình Quản lý khách hàng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7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 xml:space="preserve">Hiển thị cứng </w:t>
                </w: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“ Đăng xuất ”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kiện:Khi nhấn đăng xuất thì sẽ thoát khỏi hệ thống, chuyển sang màn hình đăng nhập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8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Logo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như hình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 xml:space="preserve">9 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Image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chuyển dộng ảnh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</w:tbl>
      </w:sdtContent>
    </w:sdt>
    <w:p>
      <w:pPr>
        <w:jc w:val="center"/>
      </w:pPr>
    </w:p>
    <w:p>
      <w:pPr>
        <w:ind w:left="864" w:firstLine="0"/>
      </w:pPr>
    </w:p>
    <w:p>
      <w:pPr>
        <w:pStyle w:val="5"/>
        <w:numPr>
          <w:ilvl w:val="3"/>
          <w:numId w:val="2"/>
        </w:numPr>
        <w:ind w:left="992" w:hanging="870"/>
        <w:rPr>
          <w:sz w:val="26"/>
          <w:szCs w:val="26"/>
        </w:rPr>
      </w:pPr>
      <w:bookmarkStart w:id="146" w:name="_heading=h.i5pnkx4yo224" w:colFirst="0" w:colLast="0"/>
      <w:bookmarkEnd w:id="146"/>
      <w:bookmarkStart w:id="147" w:name="_Toc13618"/>
      <w:bookmarkStart w:id="148" w:name="_Toc7573"/>
      <w:bookmarkStart w:id="149" w:name="_Toc18584"/>
      <w:bookmarkStart w:id="150" w:name="_Toc5839"/>
      <w:r>
        <w:rPr>
          <w:sz w:val="26"/>
          <w:szCs w:val="26"/>
          <w:rtl w:val="0"/>
        </w:rPr>
        <w:t>Màn hình Quản lý sản phẩm</w:t>
      </w:r>
      <w:bookmarkEnd w:id="147"/>
      <w:bookmarkEnd w:id="148"/>
      <w:bookmarkEnd w:id="149"/>
      <w:bookmarkEnd w:id="150"/>
    </w:p>
    <w:p>
      <w:pPr>
        <w:ind w:left="422" w:leftChars="0" w:hanging="422" w:hangingChars="192"/>
        <w:jc w:val="center"/>
      </w:pPr>
      <w:r>
        <w:drawing>
          <wp:inline distT="114300" distB="114300" distL="114300" distR="114300">
            <wp:extent cx="5128260" cy="3284855"/>
            <wp:effectExtent l="0" t="0" r="7620" b="6985"/>
            <wp:docPr id="202816346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63461" name="image2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6"/>
          <w:szCs w:val="26"/>
        </w:rPr>
      </w:pPr>
    </w:p>
    <w:sdt>
      <w:sdtPr>
        <w:tag w:val="goog_rdk_7"/>
        <w:id w:val="10"/>
        <w:lock w:val="contentLocked"/>
      </w:sdtPr>
      <w:sdtContent>
        <w:tbl>
          <w:tblPr>
            <w:tblStyle w:val="89"/>
            <w:tblW w:w="9060" w:type="dxa"/>
            <w:jc w:val="center"/>
            <w:tbl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  <w:insideH w:val="none" w:color="000000" w:sz="0" w:space="0"/>
              <w:insideV w:val="none" w:color="000000" w:sz="0" w:space="0"/>
            </w:tblBorders>
            <w:tblLayout w:type="fixed"/>
            <w:tblCellMar>
              <w:top w:w="100" w:type="dxa"/>
              <w:left w:w="100" w:type="dxa"/>
              <w:bottom w:w="100" w:type="dxa"/>
              <w:right w:w="100" w:type="dxa"/>
            </w:tblCellMar>
          </w:tblPr>
          <w:tblGrid>
            <w:gridCol w:w="526"/>
            <w:gridCol w:w="823"/>
            <w:gridCol w:w="6390"/>
            <w:gridCol w:w="1320"/>
          </w:tblGrid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000000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NO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TYPE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MÔ TẢ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GHI CHÚ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1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Logo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đang ở màn hình “Sản phẩm”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2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 Thêm sản phẩm”</w:t>
                </w:r>
              </w:p>
              <w:p>
                <w:pPr>
                  <w:widowControl w:val="0"/>
                  <w:numPr>
                    <w:ilvl w:val="0"/>
                    <w:numId w:val="1"/>
                  </w:numPr>
                  <w:spacing w:before="0" w:after="60" w:line="360" w:lineRule="auto"/>
                  <w:ind w:left="720" w:hanging="36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 khi nhấn vào nút Thêm sản phẩm thì sẽ chuyển sang màn hình thêm đơn hàng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3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 Xóa sản phẩm”</w:t>
                </w:r>
              </w:p>
              <w:p>
                <w:pPr>
                  <w:widowControl w:val="0"/>
                  <w:numPr>
                    <w:ilvl w:val="0"/>
                    <w:numId w:val="7"/>
                  </w:numPr>
                  <w:spacing w:before="0" w:after="60" w:line="360" w:lineRule="auto"/>
                  <w:ind w:left="720" w:hanging="36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 “ Khi nhấn vào nó thì sẽ hiển thị màn hình xóa sản phẩm”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656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4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 Sửa sản phẩm ”</w:t>
                </w:r>
              </w:p>
              <w:p>
                <w:pPr>
                  <w:widowControl w:val="0"/>
                  <w:numPr>
                    <w:ilvl w:val="0"/>
                    <w:numId w:val="8"/>
                  </w:numPr>
                  <w:spacing w:before="0" w:after="60" w:line="360" w:lineRule="auto"/>
                  <w:ind w:left="720" w:hanging="36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 “ Khi nhấn vào thì sẽ hiển thị  màn hình sửa sản phẩm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5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 Tìm kiếm ”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 “Khi nhấn vào tìm kiếm thì sẽ chuyển sang màn hình tìm kiếm sản phẩm”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-6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Text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 Danh sách sản phẩm”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7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Logo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bảng danh sách sản phẩm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8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 Quay lại”</w:t>
                </w:r>
              </w:p>
              <w:p>
                <w:pPr>
                  <w:widowControl w:val="0"/>
                  <w:numPr>
                    <w:ilvl w:val="0"/>
                    <w:numId w:val="9"/>
                  </w:numPr>
                  <w:spacing w:before="0" w:after="60" w:line="360" w:lineRule="auto"/>
                  <w:ind w:left="720" w:hanging="36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 “ Khi nhấn vào nó thì sẽ hiện ra màn hình chính”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</w:tbl>
      </w:sdtContent>
    </w:sdt>
    <w:p>
      <w:pPr>
        <w:jc w:val="center"/>
      </w:pPr>
    </w:p>
    <w:p>
      <w:pPr>
        <w:pStyle w:val="5"/>
        <w:numPr>
          <w:ilvl w:val="3"/>
          <w:numId w:val="2"/>
        </w:numPr>
        <w:ind w:left="992" w:hanging="870"/>
        <w:rPr>
          <w:sz w:val="26"/>
          <w:szCs w:val="26"/>
        </w:rPr>
      </w:pPr>
      <w:bookmarkStart w:id="151" w:name="_heading=h.wpq4f5t1e2im" w:colFirst="0" w:colLast="0"/>
      <w:bookmarkEnd w:id="151"/>
      <w:bookmarkStart w:id="152" w:name="_Toc28817"/>
      <w:bookmarkStart w:id="153" w:name="_Toc5261"/>
      <w:bookmarkStart w:id="154" w:name="_Toc16808"/>
      <w:bookmarkStart w:id="155" w:name="_Toc13140"/>
      <w:r>
        <w:rPr>
          <w:sz w:val="26"/>
          <w:szCs w:val="26"/>
          <w:rtl w:val="0"/>
        </w:rPr>
        <w:t>Màn hình Thêm sản phẩm</w:t>
      </w:r>
      <w:bookmarkEnd w:id="152"/>
      <w:bookmarkEnd w:id="153"/>
      <w:bookmarkEnd w:id="154"/>
      <w:bookmarkEnd w:id="155"/>
    </w:p>
    <w:p>
      <w:pPr>
        <w:ind w:left="330" w:leftChars="0" w:hanging="330" w:hangingChars="150"/>
        <w:jc w:val="center"/>
      </w:pPr>
      <w:r>
        <w:drawing>
          <wp:inline distT="114300" distB="114300" distL="114300" distR="114300">
            <wp:extent cx="5226050" cy="3768090"/>
            <wp:effectExtent l="0" t="0" r="1270" b="11430"/>
            <wp:docPr id="202816344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63442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6"/>
          <w:szCs w:val="26"/>
        </w:rPr>
      </w:pPr>
    </w:p>
    <w:sdt>
      <w:sdtPr>
        <w:tag w:val="goog_rdk_8"/>
        <w:id w:val="11"/>
        <w:lock w:val="contentLocked"/>
      </w:sdtPr>
      <w:sdtContent>
        <w:tbl>
          <w:tblPr>
            <w:tblStyle w:val="90"/>
            <w:tblW w:w="9060" w:type="dxa"/>
            <w:jc w:val="center"/>
            <w:tbl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  <w:insideH w:val="none" w:color="000000" w:sz="0" w:space="0"/>
              <w:insideV w:val="none" w:color="000000" w:sz="0" w:space="0"/>
            </w:tblBorders>
            <w:tblLayout w:type="fixed"/>
            <w:tblCellMar>
              <w:top w:w="100" w:type="dxa"/>
              <w:left w:w="100" w:type="dxa"/>
              <w:bottom w:w="100" w:type="dxa"/>
              <w:right w:w="100" w:type="dxa"/>
            </w:tblCellMar>
          </w:tblPr>
          <w:tblGrid>
            <w:gridCol w:w="526"/>
            <w:gridCol w:w="823"/>
            <w:gridCol w:w="6390"/>
            <w:gridCol w:w="1320"/>
          </w:tblGrid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000000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NO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TYPE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MÔ TẢ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GHI CHÚ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1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Logo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đang ở màn hình “Sản phẩm”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2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 Thêm sản phẩm”</w:t>
                </w:r>
              </w:p>
              <w:p>
                <w:pPr>
                  <w:widowControl w:val="0"/>
                  <w:numPr>
                    <w:ilvl w:val="0"/>
                    <w:numId w:val="1"/>
                  </w:numPr>
                  <w:spacing w:before="0" w:after="60" w:line="360" w:lineRule="auto"/>
                  <w:ind w:left="720" w:hanging="36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 khi nhấn vào nút Thêm sản phẩm thì sẽ chuyển sang màn hình thêm đơn hàng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3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 Nhập tên sản phẩm”</w:t>
                </w:r>
              </w:p>
              <w:p>
                <w:pPr>
                  <w:widowControl w:val="0"/>
                  <w:numPr>
                    <w:ilvl w:val="0"/>
                    <w:numId w:val="7"/>
                  </w:numPr>
                  <w:spacing w:before="0" w:after="60" w:line="360" w:lineRule="auto"/>
                  <w:ind w:left="720" w:hanging="36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 “Nhập tên sản phẩm vào ô trống”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656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4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 Nhập mã sản phẩm ”</w:t>
                </w:r>
              </w:p>
              <w:p>
                <w:pPr>
                  <w:widowControl w:val="0"/>
                  <w:numPr>
                    <w:ilvl w:val="0"/>
                    <w:numId w:val="8"/>
                  </w:numPr>
                  <w:spacing w:before="0" w:after="60" w:line="360" w:lineRule="auto"/>
                  <w:ind w:left="720" w:hanging="36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 “ Nhập mã sản phẩm vào ô trống”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5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 Giá sản phẩm ”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 “Nhập giá sản phẩm vào ô trống ”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6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 Số lượng sản phẩm”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 “ Nhập số lượng sản phẩm vào ô trống”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7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 Nhà cung cấp”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 “ Nhập tên nhà cung cấp vào ô trống “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8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 Hủy”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 “ Nếu nhấn vào nó thì sẽ quay về về màn hình quản lý sản phẩm”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9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 Lưu thông tin”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 “ Nếu nhấn vào nó thì tất cả thông tin sẽ được lưu vào màn hình quản lý sản phẩm”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</w:tbl>
      </w:sdtContent>
    </w:sdt>
    <w:p>
      <w:pPr>
        <w:jc w:val="center"/>
      </w:pPr>
    </w:p>
    <w:p>
      <w:pPr>
        <w:pStyle w:val="5"/>
        <w:numPr>
          <w:ilvl w:val="3"/>
          <w:numId w:val="2"/>
        </w:numPr>
        <w:ind w:left="992" w:hanging="870"/>
        <w:rPr>
          <w:sz w:val="26"/>
          <w:szCs w:val="26"/>
        </w:rPr>
      </w:pPr>
      <w:bookmarkStart w:id="156" w:name="_heading=h.mucx11r45h8i" w:colFirst="0" w:colLast="0"/>
      <w:bookmarkEnd w:id="156"/>
      <w:bookmarkStart w:id="157" w:name="_Toc18129"/>
      <w:bookmarkStart w:id="158" w:name="_Toc5998"/>
      <w:bookmarkStart w:id="159" w:name="_Toc22957"/>
      <w:bookmarkStart w:id="160" w:name="_Toc24277"/>
      <w:r>
        <w:rPr>
          <w:sz w:val="26"/>
          <w:szCs w:val="26"/>
          <w:rtl w:val="0"/>
        </w:rPr>
        <w:t>Màn hình Sửa sản phẩm</w:t>
      </w:r>
      <w:bookmarkEnd w:id="157"/>
      <w:bookmarkEnd w:id="158"/>
      <w:bookmarkEnd w:id="159"/>
      <w:bookmarkEnd w:id="160"/>
    </w:p>
    <w:p>
      <w:pPr>
        <w:jc w:val="center"/>
      </w:pPr>
      <w:r>
        <w:rPr>
          <w:sz w:val="26"/>
          <w:szCs w:val="26"/>
        </w:rPr>
        <w:drawing>
          <wp:inline distT="114300" distB="114300" distL="114300" distR="114300">
            <wp:extent cx="5257800" cy="3387090"/>
            <wp:effectExtent l="0" t="0" r="0" b="11430"/>
            <wp:docPr id="202816344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63446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6"/>
          <w:szCs w:val="26"/>
        </w:rPr>
      </w:pPr>
    </w:p>
    <w:sdt>
      <w:sdtPr>
        <w:tag w:val="goog_rdk_9"/>
        <w:id w:val="12"/>
        <w:lock w:val="contentLocked"/>
      </w:sdtPr>
      <w:sdtContent>
        <w:tbl>
          <w:tblPr>
            <w:tblStyle w:val="91"/>
            <w:tblW w:w="9060" w:type="dxa"/>
            <w:jc w:val="center"/>
            <w:tbl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  <w:insideH w:val="none" w:color="000000" w:sz="0" w:space="0"/>
              <w:insideV w:val="none" w:color="000000" w:sz="0" w:space="0"/>
            </w:tblBorders>
            <w:tblLayout w:type="fixed"/>
            <w:tblCellMar>
              <w:top w:w="100" w:type="dxa"/>
              <w:left w:w="100" w:type="dxa"/>
              <w:bottom w:w="100" w:type="dxa"/>
              <w:right w:w="100" w:type="dxa"/>
            </w:tblCellMar>
          </w:tblPr>
          <w:tblGrid>
            <w:gridCol w:w="525"/>
            <w:gridCol w:w="870"/>
            <w:gridCol w:w="6345"/>
            <w:gridCol w:w="1320"/>
          </w:tblGrid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000000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NO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TYPE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MÔ TẢ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GHI CHÚ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1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Logo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đang ở màn hình “Sản phẩm”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2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 Nhập tên sản phẩm”</w:t>
                </w:r>
              </w:p>
              <w:p>
                <w:pPr>
                  <w:widowControl w:val="0"/>
                  <w:numPr>
                    <w:ilvl w:val="0"/>
                    <w:numId w:val="1"/>
                  </w:numPr>
                  <w:spacing w:before="0" w:after="60" w:line="360" w:lineRule="auto"/>
                  <w:ind w:left="720" w:hanging="36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 khi nhấn vào nút Thêm sản phẩm thì sẽ chuyển sang màn hình thêm đơn hàng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3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Input Text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 Nhập mã sản phẩm”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ô trống nhập mã san sản phẩm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656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4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Input Text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 Giá sản phẩm ”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ô trống nhập giá sản phẩm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5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Input Text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 Số lượng  ”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ô trống nhập số lượng sản phẩm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6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Input Text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 Nhà cung cấp”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ô trống nhập tên nhà cung cấp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7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Input Text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nhà cung cấp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ô nhập tên nhà cung cấp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8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“Hủy”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 “ Khi bấm vào nó thì sẽ quay về màn hình quản lý sản phẩm”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9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“Lưu”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 “ Khi bấm vào nó thì sẽ lưu và  quay về màn hình quản lý sản phẩm”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</w:tbl>
      </w:sdtContent>
    </w:sdt>
    <w:p/>
    <w:p>
      <w:pPr>
        <w:pStyle w:val="5"/>
        <w:numPr>
          <w:ilvl w:val="3"/>
          <w:numId w:val="2"/>
        </w:numPr>
        <w:ind w:left="992" w:hanging="870"/>
      </w:pPr>
      <w:bookmarkStart w:id="161" w:name="_heading=h.t0nj192urg4x" w:colFirst="0" w:colLast="0"/>
      <w:bookmarkEnd w:id="161"/>
      <w:bookmarkStart w:id="162" w:name="_Toc11624"/>
      <w:bookmarkStart w:id="163" w:name="_Toc2526"/>
      <w:bookmarkStart w:id="164" w:name="_Toc27244"/>
      <w:bookmarkStart w:id="165" w:name="_Toc32528"/>
      <w:r>
        <w:rPr>
          <w:sz w:val="26"/>
          <w:szCs w:val="26"/>
          <w:rtl w:val="0"/>
        </w:rPr>
        <w:t>Màn hình Xóa sản phẩm</w:t>
      </w:r>
      <w:r>
        <w:rPr>
          <w:rFonts w:hint="default"/>
          <w:sz w:val="26"/>
          <w:szCs w:val="26"/>
          <w:rtl w:val="0"/>
          <w:lang w:val="en-US"/>
        </w:rPr>
        <w:t>\</w:t>
      </w:r>
      <w:bookmarkEnd w:id="162"/>
      <w:bookmarkEnd w:id="163"/>
      <w:bookmarkEnd w:id="164"/>
      <w:bookmarkEnd w:id="165"/>
    </w:p>
    <w:p>
      <w:pPr>
        <w:rPr>
          <w:sz w:val="26"/>
          <w:szCs w:val="26"/>
        </w:rPr>
      </w:pPr>
      <w:r>
        <w:rPr>
          <w:sz w:val="26"/>
          <w:szCs w:val="26"/>
        </w:rPr>
        <w:drawing>
          <wp:inline distT="114300" distB="114300" distL="114300" distR="114300">
            <wp:extent cx="5236845" cy="3517265"/>
            <wp:effectExtent l="0" t="0" r="5715" b="3175"/>
            <wp:docPr id="202816344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63445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firstLine="0"/>
        <w:rPr>
          <w:rFonts w:ascii="Times New Roman" w:hAnsi="Times New Roman" w:eastAsia="Times New Roman" w:cs="Times New Roman"/>
          <w:sz w:val="26"/>
          <w:szCs w:val="26"/>
        </w:rPr>
      </w:pPr>
    </w:p>
    <w:sdt>
      <w:sdtPr>
        <w:tag w:val="goog_rdk_10"/>
        <w:id w:val="13"/>
        <w:lock w:val="contentLocked"/>
      </w:sdtPr>
      <w:sdtContent>
        <w:tbl>
          <w:tblPr>
            <w:tblStyle w:val="92"/>
            <w:tblW w:w="9060" w:type="dxa"/>
            <w:jc w:val="center"/>
            <w:tbl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  <w:insideH w:val="none" w:color="000000" w:sz="0" w:space="0"/>
              <w:insideV w:val="none" w:color="000000" w:sz="0" w:space="0"/>
            </w:tblBorders>
            <w:tblLayout w:type="fixed"/>
            <w:tblCellMar>
              <w:top w:w="100" w:type="dxa"/>
              <w:left w:w="100" w:type="dxa"/>
              <w:bottom w:w="100" w:type="dxa"/>
              <w:right w:w="100" w:type="dxa"/>
            </w:tblCellMar>
          </w:tblPr>
          <w:tblGrid>
            <w:gridCol w:w="526"/>
            <w:gridCol w:w="823"/>
            <w:gridCol w:w="6390"/>
            <w:gridCol w:w="1320"/>
          </w:tblGrid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000000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NO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TYPE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MÔ TẢ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GHI CHÚ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1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Logo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đang ở màn hình “Sản phẩm”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2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 Xóa sản phẩm ”</w:t>
                </w:r>
              </w:p>
              <w:p>
                <w:pPr>
                  <w:widowControl w:val="0"/>
                  <w:numPr>
                    <w:ilvl w:val="0"/>
                    <w:numId w:val="1"/>
                  </w:numPr>
                  <w:spacing w:before="0" w:after="60" w:line="360" w:lineRule="auto"/>
                  <w:ind w:left="720" w:hanging="36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 khi nhấn vào nút xóa sản phẩm thì sẽ hiển thị  màn hình thêm muốn xóa sản phẩm này không”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3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 Bạn muốn xóa sản phẩm này Có Không”</w:t>
                </w:r>
              </w:p>
              <w:p>
                <w:pPr>
                  <w:widowControl w:val="0"/>
                  <w:numPr>
                    <w:ilvl w:val="0"/>
                    <w:numId w:val="7"/>
                  </w:numPr>
                  <w:spacing w:before="0" w:after="60" w:line="360" w:lineRule="auto"/>
                  <w:ind w:left="720" w:hanging="36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 “ Khi nhấn vào có thì sẽ thực  hiện   xóa sản phẩm cần xóa”</w:t>
                </w:r>
              </w:p>
              <w:p>
                <w:pPr>
                  <w:widowControl w:val="0"/>
                  <w:spacing w:before="0" w:after="60" w:line="360" w:lineRule="auto"/>
                  <w:ind w:left="720" w:firstLine="72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“ Khi nhấn vào không thì sẽ quay về màn hình sản phẩm”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</w:tbl>
      </w:sdtContent>
    </w:sdt>
    <w:p>
      <w:pPr>
        <w:ind w:left="992" w:firstLine="0"/>
        <w:jc w:val="left"/>
      </w:pPr>
    </w:p>
    <w:p>
      <w:pPr>
        <w:pStyle w:val="5"/>
        <w:numPr>
          <w:ilvl w:val="3"/>
          <w:numId w:val="2"/>
        </w:numPr>
        <w:ind w:left="992" w:hanging="870"/>
        <w:rPr>
          <w:sz w:val="26"/>
          <w:szCs w:val="26"/>
        </w:rPr>
      </w:pPr>
      <w:bookmarkStart w:id="166" w:name="_heading=h.uxvkxddz17kc" w:colFirst="0" w:colLast="0"/>
      <w:bookmarkEnd w:id="166"/>
      <w:bookmarkStart w:id="167" w:name="_Toc30287"/>
      <w:bookmarkStart w:id="168" w:name="_Toc27143"/>
      <w:bookmarkStart w:id="169" w:name="_Toc18036"/>
      <w:bookmarkStart w:id="170" w:name="_Toc1111"/>
      <w:r>
        <w:rPr>
          <w:sz w:val="26"/>
          <w:szCs w:val="26"/>
          <w:rtl w:val="0"/>
        </w:rPr>
        <w:t>Màn hình Tìm kiếm sản phẩm</w:t>
      </w:r>
      <w:bookmarkEnd w:id="167"/>
      <w:bookmarkEnd w:id="168"/>
      <w:bookmarkEnd w:id="169"/>
      <w:bookmarkEnd w:id="170"/>
    </w:p>
    <w:p>
      <w:pPr>
        <w:ind w:left="110" w:leftChars="0" w:hanging="110" w:hangingChars="50"/>
        <w:jc w:val="center"/>
      </w:pPr>
      <w:r>
        <w:drawing>
          <wp:inline distT="114300" distB="114300" distL="114300" distR="114300">
            <wp:extent cx="4975225" cy="3302000"/>
            <wp:effectExtent l="0" t="0" r="8255" b="5080"/>
            <wp:docPr id="202816343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6343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522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6"/>
          <w:szCs w:val="26"/>
        </w:rPr>
      </w:pPr>
    </w:p>
    <w:sdt>
      <w:sdtPr>
        <w:tag w:val="goog_rdk_11"/>
        <w:id w:val="14"/>
        <w:lock w:val="contentLocked"/>
      </w:sdtPr>
      <w:sdtContent>
        <w:tbl>
          <w:tblPr>
            <w:tblStyle w:val="93"/>
            <w:tblW w:w="9060" w:type="dxa"/>
            <w:jc w:val="center"/>
            <w:tbl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  <w:insideH w:val="none" w:color="000000" w:sz="0" w:space="0"/>
              <w:insideV w:val="none" w:color="000000" w:sz="0" w:space="0"/>
            </w:tblBorders>
            <w:tblLayout w:type="fixed"/>
            <w:tblCellMar>
              <w:top w:w="100" w:type="dxa"/>
              <w:left w:w="100" w:type="dxa"/>
              <w:bottom w:w="100" w:type="dxa"/>
              <w:right w:w="100" w:type="dxa"/>
            </w:tblCellMar>
          </w:tblPr>
          <w:tblGrid>
            <w:gridCol w:w="526"/>
            <w:gridCol w:w="823"/>
            <w:gridCol w:w="6390"/>
            <w:gridCol w:w="1320"/>
          </w:tblGrid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000000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NO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TYPE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MÔ TẢ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GHI CHÚ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1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Logo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đang ở màn hình “Sản phẩm”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2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Input text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 Tìm kiếm sản phâmt ”</w:t>
                </w:r>
              </w:p>
              <w:p>
                <w:pPr>
                  <w:widowControl w:val="0"/>
                  <w:spacing w:before="0" w:after="60" w:line="360" w:lineRule="auto"/>
                  <w:ind w:left="0"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ô nhập tên sản phẩm cần tìm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3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Text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danh sách tên sản phẩm cần tìm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4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“Quay lại”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 “  Khi nhấn vào nó sẽ qauy lại màn hình quản lý sản phẩm.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</w:tbl>
      </w:sdtContent>
    </w:sdt>
    <w:p>
      <w:pPr>
        <w:ind w:left="992" w:firstLine="0"/>
        <w:jc w:val="center"/>
      </w:pPr>
    </w:p>
    <w:p>
      <w:pPr>
        <w:pStyle w:val="5"/>
        <w:numPr>
          <w:ilvl w:val="3"/>
          <w:numId w:val="2"/>
        </w:numPr>
        <w:ind w:left="992" w:hanging="870"/>
        <w:rPr>
          <w:sz w:val="26"/>
          <w:szCs w:val="26"/>
        </w:rPr>
      </w:pPr>
      <w:bookmarkStart w:id="171" w:name="_heading=h.fr5gf5967w7f" w:colFirst="0" w:colLast="0"/>
      <w:bookmarkEnd w:id="171"/>
      <w:bookmarkStart w:id="172" w:name="_Toc15237"/>
      <w:bookmarkStart w:id="173" w:name="_Toc26896"/>
      <w:bookmarkStart w:id="174" w:name="_Toc32126"/>
      <w:bookmarkStart w:id="175" w:name="_Toc6158"/>
      <w:r>
        <w:rPr>
          <w:sz w:val="26"/>
          <w:szCs w:val="26"/>
          <w:rtl w:val="0"/>
        </w:rPr>
        <w:t>Màn hình Quản lý đơn bán hàng</w:t>
      </w:r>
      <w:bookmarkEnd w:id="172"/>
      <w:bookmarkEnd w:id="173"/>
      <w:bookmarkEnd w:id="174"/>
      <w:bookmarkEnd w:id="175"/>
    </w:p>
    <w:p>
      <w:pPr>
        <w:ind w:left="0" w:firstLine="0"/>
        <w:jc w:val="center"/>
      </w:pPr>
      <w:r>
        <w:drawing>
          <wp:inline distT="114300" distB="114300" distL="114300" distR="114300">
            <wp:extent cx="4975860" cy="3741420"/>
            <wp:effectExtent l="0" t="0" r="7620" b="7620"/>
            <wp:docPr id="202816344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6344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Times New Roman" w:cs="Times New Roman"/>
          <w:sz w:val="26"/>
          <w:szCs w:val="26"/>
        </w:rPr>
      </w:pPr>
    </w:p>
    <w:sdt>
      <w:sdtPr>
        <w:tag w:val="goog_rdk_12"/>
        <w:id w:val="15"/>
        <w:lock w:val="contentLocked"/>
      </w:sdtPr>
      <w:sdtContent>
        <w:tbl>
          <w:tblPr>
            <w:tblStyle w:val="94"/>
            <w:tblW w:w="9060" w:type="dxa"/>
            <w:jc w:val="center"/>
            <w:tbl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  <w:insideH w:val="none" w:color="000000" w:sz="0" w:space="0"/>
              <w:insideV w:val="none" w:color="000000" w:sz="0" w:space="0"/>
            </w:tblBorders>
            <w:tblLayout w:type="fixed"/>
            <w:tblCellMar>
              <w:top w:w="100" w:type="dxa"/>
              <w:left w:w="100" w:type="dxa"/>
              <w:bottom w:w="100" w:type="dxa"/>
              <w:right w:w="100" w:type="dxa"/>
            </w:tblCellMar>
          </w:tblPr>
          <w:tblGrid>
            <w:gridCol w:w="510"/>
            <w:gridCol w:w="840"/>
            <w:gridCol w:w="6390"/>
            <w:gridCol w:w="1320"/>
          </w:tblGrid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000000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NO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TYPE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MÔ TẢ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GHI CHÚ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1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Logo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đang ở màn hình “</w:t>
                </w: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Đơn bán hàng</w:t>
                </w: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”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2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Button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</w:t>
                </w: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Tạo đơn hàng</w:t>
                </w: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”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kiện: Khi nhấn vào thì chuyển sang màn hình tạo đơn hàng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3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Button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</w:t>
                </w: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Sửa đơn hàng</w:t>
                </w: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”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kiện: Khi nhấn vào thì chuyển sang màn hình sửa đơn hàng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4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Button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</w:t>
                </w: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Xóa đơn hàng</w:t>
                </w: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”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kiện: Khi nhấn vào thì chuyển sang màn hình xóa đơn hàng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5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Button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</w:t>
                </w: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Tìm kiếm</w:t>
                </w: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”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kiện: Khi nhấn vào thì chuyển sang màn hình tìm kiếm đơn hàng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6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Logo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bảng danh sách đơn bán hàng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</w:tbl>
      </w:sdtContent>
    </w:sdt>
    <w:p>
      <w:pPr>
        <w:jc w:val="center"/>
      </w:pPr>
    </w:p>
    <w:p>
      <w:pPr>
        <w:pStyle w:val="5"/>
        <w:numPr>
          <w:ilvl w:val="3"/>
          <w:numId w:val="2"/>
        </w:numPr>
        <w:ind w:left="992" w:hanging="870"/>
      </w:pPr>
      <w:bookmarkStart w:id="176" w:name="_heading=h.y9q0drt339z7" w:colFirst="0" w:colLast="0"/>
      <w:bookmarkEnd w:id="176"/>
      <w:bookmarkStart w:id="177" w:name="_Toc2645"/>
      <w:bookmarkStart w:id="178" w:name="_Toc31636"/>
      <w:bookmarkStart w:id="179" w:name="_Toc21803"/>
      <w:bookmarkStart w:id="180" w:name="_Toc12790"/>
      <w:r>
        <w:rPr>
          <w:sz w:val="26"/>
          <w:szCs w:val="26"/>
          <w:rtl w:val="0"/>
        </w:rPr>
        <w:t>Màn hình Tạo đơn hàng</w:t>
      </w:r>
      <w:bookmarkEnd w:id="177"/>
      <w:bookmarkEnd w:id="178"/>
      <w:bookmarkEnd w:id="179"/>
      <w:bookmarkEnd w:id="180"/>
    </w:p>
    <w:p>
      <w:pPr>
        <w:ind w:left="0" w:firstLine="0"/>
        <w:jc w:val="center"/>
      </w:pPr>
      <w:r>
        <w:drawing>
          <wp:inline distT="114300" distB="114300" distL="114300" distR="114300">
            <wp:extent cx="4812030" cy="3567430"/>
            <wp:effectExtent l="0" t="0" r="3810" b="13970"/>
            <wp:docPr id="202816344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63447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203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6"/>
          <w:szCs w:val="26"/>
        </w:rPr>
      </w:pPr>
    </w:p>
    <w:sdt>
      <w:sdtPr>
        <w:tag w:val="goog_rdk_13"/>
        <w:id w:val="16"/>
        <w:lock w:val="contentLocked"/>
      </w:sdtPr>
      <w:sdtContent>
        <w:tbl>
          <w:tblPr>
            <w:tblStyle w:val="95"/>
            <w:tblW w:w="9060" w:type="dxa"/>
            <w:jc w:val="center"/>
            <w:tbl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  <w:insideH w:val="none" w:color="000000" w:sz="0" w:space="0"/>
              <w:insideV w:val="none" w:color="000000" w:sz="0" w:space="0"/>
            </w:tblBorders>
            <w:tblLayout w:type="fixed"/>
            <w:tblCellMar>
              <w:top w:w="100" w:type="dxa"/>
              <w:left w:w="100" w:type="dxa"/>
              <w:bottom w:w="100" w:type="dxa"/>
              <w:right w:w="100" w:type="dxa"/>
            </w:tblCellMar>
          </w:tblPr>
          <w:tblGrid>
            <w:gridCol w:w="510"/>
            <w:gridCol w:w="840"/>
            <w:gridCol w:w="6390"/>
            <w:gridCol w:w="1320"/>
          </w:tblGrid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000000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NO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TYPE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MÔ TẢ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GHI CHÚ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1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Chữ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</w:t>
                </w: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Thông tin chung:</w:t>
                </w: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”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2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Input next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ô trống Mã đơn hàng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 xml:space="preserve">Sự kiện: Nhập mã đơn hàng 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3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Input next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ô trống Tên khách hàng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kiện: Nhập tên khách mua hàng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4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Input next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ô trống SĐT khách hàng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kiện: Nhập số điện thoại khách mua hàng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5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Logo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bảng các loại sản phẩm, số lượng, giá tiền, ngày mua mà khách mua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6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Button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</w:t>
                </w: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Tạo</w:t>
                </w: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”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kiện: Tạo đơn hàng vừa nhập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</w:tbl>
      </w:sdtContent>
    </w:sdt>
    <w:p>
      <w:pPr>
        <w:jc w:val="center"/>
      </w:pPr>
    </w:p>
    <w:p>
      <w:pPr>
        <w:pStyle w:val="5"/>
        <w:numPr>
          <w:ilvl w:val="3"/>
          <w:numId w:val="2"/>
        </w:numPr>
        <w:ind w:left="992" w:hanging="870"/>
      </w:pPr>
      <w:bookmarkStart w:id="181" w:name="_heading=h.2imilb6fuarr" w:colFirst="0" w:colLast="0"/>
      <w:bookmarkEnd w:id="181"/>
      <w:bookmarkStart w:id="182" w:name="_Toc2046"/>
      <w:bookmarkStart w:id="183" w:name="_Toc2716"/>
      <w:bookmarkStart w:id="184" w:name="_Toc32054"/>
      <w:bookmarkStart w:id="185" w:name="_Toc26123"/>
      <w:r>
        <w:rPr>
          <w:sz w:val="26"/>
          <w:szCs w:val="26"/>
          <w:rtl w:val="0"/>
        </w:rPr>
        <w:t>Màn hình Sửa đơn hàng</w:t>
      </w:r>
      <w:bookmarkEnd w:id="182"/>
      <w:bookmarkEnd w:id="183"/>
      <w:bookmarkEnd w:id="184"/>
      <w:bookmarkEnd w:id="185"/>
    </w:p>
    <w:p>
      <w:pPr>
        <w:ind w:left="0" w:firstLine="0"/>
        <w:jc w:val="center"/>
      </w:pPr>
      <w:r>
        <w:drawing>
          <wp:inline distT="114300" distB="114300" distL="114300" distR="114300">
            <wp:extent cx="5171440" cy="3607435"/>
            <wp:effectExtent l="0" t="0" r="10160" b="4445"/>
            <wp:docPr id="2028163455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63455" name="image2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360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6"/>
          <w:szCs w:val="26"/>
        </w:rPr>
      </w:pPr>
    </w:p>
    <w:sdt>
      <w:sdtPr>
        <w:tag w:val="goog_rdk_14"/>
        <w:id w:val="17"/>
        <w:lock w:val="contentLocked"/>
      </w:sdtPr>
      <w:sdtContent>
        <w:tbl>
          <w:tblPr>
            <w:tblStyle w:val="96"/>
            <w:tblW w:w="9060" w:type="dxa"/>
            <w:jc w:val="center"/>
            <w:tbl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  <w:insideH w:val="none" w:color="000000" w:sz="0" w:space="0"/>
              <w:insideV w:val="none" w:color="000000" w:sz="0" w:space="0"/>
            </w:tblBorders>
            <w:tblLayout w:type="fixed"/>
            <w:tblCellMar>
              <w:top w:w="100" w:type="dxa"/>
              <w:left w:w="100" w:type="dxa"/>
              <w:bottom w:w="100" w:type="dxa"/>
              <w:right w:w="100" w:type="dxa"/>
            </w:tblCellMar>
          </w:tblPr>
          <w:tblGrid>
            <w:gridCol w:w="510"/>
            <w:gridCol w:w="840"/>
            <w:gridCol w:w="6390"/>
            <w:gridCol w:w="1320"/>
          </w:tblGrid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000000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NO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TYPE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MÔ TẢ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GHI CHÚ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1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Button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các ô trống mã đơn hàng, tên KH, SĐT khách hàng, tên sản phẩm, số lượng SP, giá SP, ngày mua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kiện: Sửa đơn hàng đã mua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2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Button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</w:t>
                </w: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Hủy</w:t>
                </w: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”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kiện: Hủy đơn hàng vừa thay đổi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3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Button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</w:t>
                </w: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Lưu</w:t>
                </w: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”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kiện: Lưu thông tin đơn hàng vừa sửa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</w:tbl>
      </w:sdtContent>
    </w:sdt>
    <w:p>
      <w:pPr>
        <w:jc w:val="center"/>
      </w:pPr>
    </w:p>
    <w:p>
      <w:pPr>
        <w:ind w:left="0" w:firstLine="0"/>
      </w:pPr>
    </w:p>
    <w:p>
      <w:pPr>
        <w:pStyle w:val="5"/>
        <w:numPr>
          <w:ilvl w:val="3"/>
          <w:numId w:val="2"/>
        </w:numPr>
        <w:ind w:left="992" w:hanging="870"/>
        <w:rPr>
          <w:sz w:val="26"/>
          <w:szCs w:val="26"/>
        </w:rPr>
      </w:pPr>
      <w:bookmarkStart w:id="186" w:name="_heading=h.ir893vhwt2c6" w:colFirst="0" w:colLast="0"/>
      <w:bookmarkEnd w:id="186"/>
      <w:bookmarkStart w:id="187" w:name="_Toc16488"/>
      <w:bookmarkStart w:id="188" w:name="_Toc27002"/>
      <w:bookmarkStart w:id="189" w:name="_Toc18324"/>
      <w:bookmarkStart w:id="190" w:name="_Toc403"/>
      <w:r>
        <w:rPr>
          <w:sz w:val="26"/>
          <w:szCs w:val="26"/>
          <w:rtl w:val="0"/>
        </w:rPr>
        <w:t>Màn hình thông báo lưu thông tin đơn hàng</w:t>
      </w:r>
      <w:bookmarkEnd w:id="187"/>
      <w:bookmarkEnd w:id="188"/>
      <w:bookmarkEnd w:id="189"/>
      <w:bookmarkEnd w:id="190"/>
    </w:p>
    <w:p>
      <w:pPr>
        <w:ind w:left="0" w:firstLine="0"/>
        <w:jc w:val="center"/>
      </w:pPr>
      <w:r>
        <w:drawing>
          <wp:inline distT="114300" distB="114300" distL="114300" distR="114300">
            <wp:extent cx="5007610" cy="3806825"/>
            <wp:effectExtent l="0" t="0" r="6350" b="3175"/>
            <wp:docPr id="2028163460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63460" name="image3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76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6"/>
          <w:szCs w:val="26"/>
        </w:rPr>
      </w:pPr>
    </w:p>
    <w:sdt>
      <w:sdtPr>
        <w:tag w:val="goog_rdk_15"/>
        <w:id w:val="18"/>
        <w:lock w:val="contentLocked"/>
      </w:sdtPr>
      <w:sdtContent>
        <w:tbl>
          <w:tblPr>
            <w:tblStyle w:val="97"/>
            <w:tblW w:w="9060" w:type="dxa"/>
            <w:jc w:val="center"/>
            <w:tbl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  <w:insideH w:val="none" w:color="000000" w:sz="0" w:space="0"/>
              <w:insideV w:val="none" w:color="000000" w:sz="0" w:space="0"/>
            </w:tblBorders>
            <w:tblLayout w:type="fixed"/>
            <w:tblCellMar>
              <w:top w:w="100" w:type="dxa"/>
              <w:left w:w="100" w:type="dxa"/>
              <w:bottom w:w="100" w:type="dxa"/>
              <w:right w:w="100" w:type="dxa"/>
            </w:tblCellMar>
          </w:tblPr>
          <w:tblGrid>
            <w:gridCol w:w="510"/>
            <w:gridCol w:w="840"/>
            <w:gridCol w:w="6390"/>
            <w:gridCol w:w="1320"/>
          </w:tblGrid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000000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NO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TYPE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MÔ TẢ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GHI CHÚ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1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Logo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thông báo “</w:t>
                </w: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Lưu thành công”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2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Logo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dấu “</w:t>
                </w: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X</w:t>
                </w: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”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kiện: Nhấp vào dấu X để quay lại màn hình đơn hàng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</w:tbl>
      </w:sdtContent>
    </w:sdt>
    <w:p>
      <w:pPr>
        <w:jc w:val="center"/>
        <w:rPr>
          <w:rFonts w:ascii="Times New Roman" w:hAnsi="Times New Roman" w:eastAsia="Times New Roman" w:cs="Times New Roman"/>
          <w:b/>
          <w:sz w:val="26"/>
          <w:szCs w:val="26"/>
        </w:rPr>
      </w:pPr>
    </w:p>
    <w:p>
      <w:pPr>
        <w:ind w:left="0" w:firstLine="0"/>
      </w:pPr>
    </w:p>
    <w:p>
      <w:pPr>
        <w:pStyle w:val="5"/>
        <w:numPr>
          <w:ilvl w:val="3"/>
          <w:numId w:val="2"/>
        </w:numPr>
        <w:ind w:left="992" w:hanging="870"/>
        <w:rPr>
          <w:sz w:val="26"/>
          <w:szCs w:val="26"/>
        </w:rPr>
      </w:pPr>
      <w:bookmarkStart w:id="191" w:name="_heading=h.cimxhc4r9wr" w:colFirst="0" w:colLast="0"/>
      <w:bookmarkEnd w:id="191"/>
      <w:r>
        <w:rPr>
          <w:sz w:val="26"/>
          <w:szCs w:val="26"/>
          <w:rtl w:val="0"/>
        </w:rPr>
        <w:t xml:space="preserve"> </w:t>
      </w:r>
      <w:bookmarkStart w:id="192" w:name="_Toc29668"/>
      <w:bookmarkStart w:id="193" w:name="_Toc18932"/>
      <w:bookmarkStart w:id="194" w:name="_Toc9150"/>
      <w:bookmarkStart w:id="195" w:name="_Toc4117"/>
      <w:r>
        <w:rPr>
          <w:sz w:val="26"/>
          <w:szCs w:val="26"/>
          <w:rtl w:val="0"/>
        </w:rPr>
        <w:t>Màn hình Xóa đơn hàng</w:t>
      </w:r>
      <w:bookmarkEnd w:id="192"/>
      <w:bookmarkEnd w:id="193"/>
      <w:bookmarkEnd w:id="194"/>
      <w:bookmarkEnd w:id="195"/>
    </w:p>
    <w:p>
      <w:pPr>
        <w:ind w:left="0" w:firstLine="0"/>
        <w:jc w:val="center"/>
      </w:pPr>
      <w:r>
        <w:drawing>
          <wp:inline distT="114300" distB="114300" distL="114300" distR="114300">
            <wp:extent cx="5007610" cy="3507740"/>
            <wp:effectExtent l="0" t="0" r="6350" b="12700"/>
            <wp:docPr id="202816343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63438" name="image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76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6"/>
          <w:szCs w:val="26"/>
        </w:rPr>
      </w:pPr>
    </w:p>
    <w:sdt>
      <w:sdtPr>
        <w:tag w:val="goog_rdk_16"/>
        <w:id w:val="19"/>
        <w:lock w:val="contentLocked"/>
      </w:sdtPr>
      <w:sdtContent>
        <w:tbl>
          <w:tblPr>
            <w:tblStyle w:val="98"/>
            <w:tblW w:w="9060" w:type="dxa"/>
            <w:jc w:val="center"/>
            <w:tbl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  <w:insideH w:val="none" w:color="000000" w:sz="0" w:space="0"/>
              <w:insideV w:val="none" w:color="000000" w:sz="0" w:space="0"/>
            </w:tblBorders>
            <w:tblLayout w:type="fixed"/>
            <w:tblCellMar>
              <w:top w:w="100" w:type="dxa"/>
              <w:left w:w="100" w:type="dxa"/>
              <w:bottom w:w="100" w:type="dxa"/>
              <w:right w:w="100" w:type="dxa"/>
            </w:tblCellMar>
          </w:tblPr>
          <w:tblGrid>
            <w:gridCol w:w="510"/>
            <w:gridCol w:w="840"/>
            <w:gridCol w:w="6390"/>
            <w:gridCol w:w="1320"/>
          </w:tblGrid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000000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NO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TYPE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MÔ TẢ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GHI CHÚ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1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Button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ô trống và chữ “</w:t>
                </w: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Chọn tất cả</w:t>
                </w: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”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2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Button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 xml:space="preserve">Hiển thị ô trống 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kiện: Chọn đơn hàng cần xóa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3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Button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</w:t>
                </w: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Hủy</w:t>
                </w: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”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kiện: Hủy chọn xóa đơn hàng vừa chọn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4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Button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</w:t>
                </w: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Xóa</w:t>
                </w: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”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kiện: Xóa đơn hàng vừa chọn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</w:tbl>
      </w:sdtContent>
    </w:sdt>
    <w:p>
      <w:pPr>
        <w:pStyle w:val="5"/>
        <w:numPr>
          <w:ilvl w:val="3"/>
          <w:numId w:val="2"/>
        </w:numPr>
        <w:ind w:left="992" w:hanging="870"/>
        <w:rPr>
          <w:sz w:val="26"/>
          <w:szCs w:val="26"/>
        </w:rPr>
      </w:pPr>
      <w:bookmarkStart w:id="196" w:name="_heading=h.rlu7eovolfdt" w:colFirst="0" w:colLast="0"/>
      <w:bookmarkEnd w:id="196"/>
      <w:r>
        <w:rPr>
          <w:sz w:val="26"/>
          <w:szCs w:val="26"/>
          <w:rtl w:val="0"/>
        </w:rPr>
        <w:t xml:space="preserve"> </w:t>
      </w:r>
      <w:bookmarkStart w:id="197" w:name="_Toc12404"/>
      <w:bookmarkStart w:id="198" w:name="_Toc3700"/>
      <w:bookmarkStart w:id="199" w:name="_Toc21542"/>
      <w:bookmarkStart w:id="200" w:name="_Toc26608"/>
      <w:r>
        <w:rPr>
          <w:sz w:val="26"/>
          <w:szCs w:val="26"/>
          <w:rtl w:val="0"/>
        </w:rPr>
        <w:t>Màn hình thông báo xóa đơn hàng</w:t>
      </w:r>
      <w:bookmarkEnd w:id="197"/>
      <w:bookmarkEnd w:id="198"/>
      <w:bookmarkEnd w:id="199"/>
      <w:bookmarkEnd w:id="200"/>
      <w:r>
        <w:rPr>
          <w:sz w:val="26"/>
          <w:szCs w:val="26"/>
          <w:rtl w:val="0"/>
        </w:rPr>
        <w:t xml:space="preserve"> </w:t>
      </w:r>
    </w:p>
    <w:p>
      <w:pPr>
        <w:ind w:left="0" w:firstLine="0"/>
        <w:jc w:val="center"/>
      </w:pPr>
      <w:r>
        <w:drawing>
          <wp:inline distT="114300" distB="114300" distL="114300" distR="114300">
            <wp:extent cx="5171440" cy="3789680"/>
            <wp:effectExtent l="0" t="0" r="10160" b="5080"/>
            <wp:docPr id="202816344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63443" name="image1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6"/>
          <w:szCs w:val="26"/>
        </w:rPr>
      </w:pPr>
    </w:p>
    <w:sdt>
      <w:sdtPr>
        <w:tag w:val="goog_rdk_17"/>
        <w:id w:val="20"/>
        <w:lock w:val="contentLocked"/>
      </w:sdtPr>
      <w:sdtContent>
        <w:tbl>
          <w:tblPr>
            <w:tblStyle w:val="99"/>
            <w:tblW w:w="9060" w:type="dxa"/>
            <w:jc w:val="center"/>
            <w:tbl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  <w:insideH w:val="none" w:color="000000" w:sz="0" w:space="0"/>
              <w:insideV w:val="none" w:color="000000" w:sz="0" w:space="0"/>
            </w:tblBorders>
            <w:tblLayout w:type="fixed"/>
            <w:tblCellMar>
              <w:top w:w="100" w:type="dxa"/>
              <w:left w:w="100" w:type="dxa"/>
              <w:bottom w:w="100" w:type="dxa"/>
              <w:right w:w="100" w:type="dxa"/>
            </w:tblCellMar>
          </w:tblPr>
          <w:tblGrid>
            <w:gridCol w:w="510"/>
            <w:gridCol w:w="840"/>
            <w:gridCol w:w="6390"/>
            <w:gridCol w:w="1320"/>
          </w:tblGrid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000000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NO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TYPE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MÔ TẢ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GHI CHÚ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1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Logo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thông báo “</w:t>
                </w: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Xóa thành công”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2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Logo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dấu “</w:t>
                </w: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X</w:t>
                </w: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”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kiện: Nhấp vào dấu X để quay lại màn hình đơn hàng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</w:tbl>
      </w:sdtContent>
    </w:sdt>
    <w:p>
      <w:pPr>
        <w:jc w:val="center"/>
      </w:pPr>
    </w:p>
    <w:p>
      <w:pPr>
        <w:pStyle w:val="5"/>
        <w:numPr>
          <w:ilvl w:val="3"/>
          <w:numId w:val="2"/>
        </w:numPr>
        <w:ind w:left="992" w:hanging="870"/>
        <w:rPr>
          <w:sz w:val="26"/>
          <w:szCs w:val="26"/>
        </w:rPr>
      </w:pPr>
      <w:bookmarkStart w:id="201" w:name="_heading=h.pspzk7ieqri4" w:colFirst="0" w:colLast="0"/>
      <w:bookmarkEnd w:id="201"/>
      <w:bookmarkStart w:id="202" w:name="_Toc28202"/>
      <w:bookmarkStart w:id="203" w:name="_Toc14231"/>
      <w:bookmarkStart w:id="204" w:name="_Toc10245"/>
      <w:bookmarkStart w:id="205" w:name="_Toc8746"/>
      <w:r>
        <w:rPr>
          <w:sz w:val="26"/>
          <w:szCs w:val="26"/>
          <w:rtl w:val="0"/>
        </w:rPr>
        <w:t>Màn hình Tìm kiếm đơn hàng</w:t>
      </w:r>
      <w:bookmarkEnd w:id="202"/>
      <w:bookmarkEnd w:id="203"/>
      <w:bookmarkEnd w:id="204"/>
      <w:bookmarkEnd w:id="205"/>
      <w:r>
        <w:rPr>
          <w:sz w:val="26"/>
          <w:szCs w:val="26"/>
          <w:rtl w:val="0"/>
        </w:rPr>
        <w:t xml:space="preserve"> </w:t>
      </w:r>
    </w:p>
    <w:p>
      <w:pPr>
        <w:ind w:left="0" w:firstLine="0"/>
        <w:jc w:val="center"/>
      </w:pPr>
      <w:r>
        <w:drawing>
          <wp:inline distT="114300" distB="114300" distL="114300" distR="114300">
            <wp:extent cx="4845050" cy="3638550"/>
            <wp:effectExtent l="0" t="0" r="1270" b="3810"/>
            <wp:docPr id="202816345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63452" name="image1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505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6"/>
          <w:szCs w:val="26"/>
        </w:rPr>
      </w:pPr>
    </w:p>
    <w:sdt>
      <w:sdtPr>
        <w:tag w:val="goog_rdk_18"/>
        <w:id w:val="21"/>
        <w:lock w:val="contentLocked"/>
      </w:sdtPr>
      <w:sdtContent>
        <w:tbl>
          <w:tblPr>
            <w:tblStyle w:val="100"/>
            <w:tblW w:w="9060" w:type="dxa"/>
            <w:jc w:val="center"/>
            <w:tbl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  <w:insideH w:val="none" w:color="000000" w:sz="0" w:space="0"/>
              <w:insideV w:val="none" w:color="000000" w:sz="0" w:space="0"/>
            </w:tblBorders>
            <w:tblLayout w:type="fixed"/>
            <w:tblCellMar>
              <w:top w:w="100" w:type="dxa"/>
              <w:left w:w="100" w:type="dxa"/>
              <w:bottom w:w="100" w:type="dxa"/>
              <w:right w:w="100" w:type="dxa"/>
            </w:tblCellMar>
          </w:tblPr>
          <w:tblGrid>
            <w:gridCol w:w="510"/>
            <w:gridCol w:w="840"/>
            <w:gridCol w:w="6390"/>
            <w:gridCol w:w="1320"/>
          </w:tblGrid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000000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NO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TYPE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MÔ TẢ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GHI CHÚ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1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Button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ô trống tìm kiếm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kiện: Tìm kiếm đơn hàng cần tìm bằng cách nhập tên khách hàng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2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Button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</w:t>
                </w: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Quay lại</w:t>
                </w: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”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kiện: Nhấp vào để quay lại màn hình đơn hàng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3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Logo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đơn hàng cần tìm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</w:tbl>
      </w:sdtContent>
    </w:sdt>
    <w:p>
      <w:pPr>
        <w:jc w:val="center"/>
      </w:pPr>
    </w:p>
    <w:p>
      <w:pPr>
        <w:pStyle w:val="5"/>
        <w:numPr>
          <w:ilvl w:val="3"/>
          <w:numId w:val="2"/>
        </w:numPr>
        <w:ind w:left="992" w:hanging="870"/>
        <w:rPr>
          <w:sz w:val="26"/>
          <w:szCs w:val="26"/>
        </w:rPr>
      </w:pPr>
      <w:bookmarkStart w:id="206" w:name="_heading=h.knhfyad7cypr" w:colFirst="0" w:colLast="0"/>
      <w:bookmarkEnd w:id="206"/>
      <w:bookmarkStart w:id="207" w:name="_Toc12678"/>
      <w:bookmarkStart w:id="208" w:name="_Toc7928"/>
      <w:bookmarkStart w:id="209" w:name="_Toc6419"/>
      <w:bookmarkStart w:id="210" w:name="_Toc2640"/>
      <w:r>
        <w:rPr>
          <w:sz w:val="26"/>
          <w:szCs w:val="26"/>
          <w:rtl w:val="0"/>
        </w:rPr>
        <w:t>Màn hình Quản lý Phiếu nhập hàng</w:t>
      </w:r>
      <w:bookmarkEnd w:id="207"/>
      <w:bookmarkEnd w:id="208"/>
      <w:bookmarkEnd w:id="209"/>
      <w:bookmarkEnd w:id="210"/>
    </w:p>
    <w:p>
      <w:pPr>
        <w:ind w:left="566" w:hanging="570"/>
        <w:jc w:val="center"/>
      </w:pPr>
      <w:r>
        <w:drawing>
          <wp:inline distT="114300" distB="114300" distL="114300" distR="114300">
            <wp:extent cx="5155565" cy="3337560"/>
            <wp:effectExtent l="0" t="0" r="10795" b="0"/>
            <wp:docPr id="202816345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63456" name="image2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556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</w:rPr>
      </w:pPr>
    </w:p>
    <w:tbl>
      <w:tblPr>
        <w:tblStyle w:val="101"/>
        <w:tblW w:w="88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60"/>
        <w:gridCol w:w="1275"/>
        <w:gridCol w:w="5475"/>
        <w:gridCol w:w="114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825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DEAD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widowControl w:val="0"/>
              <w:spacing w:before="0" w:after="60" w:line="360" w:lineRule="auto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NO</w:t>
            </w:r>
          </w:p>
        </w:tc>
        <w:tc>
          <w:tcPr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DEAD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widowControl w:val="0"/>
              <w:spacing w:before="0" w:after="60" w:line="360" w:lineRule="auto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TYPE</w:t>
            </w:r>
          </w:p>
        </w:tc>
        <w:tc>
          <w:tcPr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DEAD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widowControl w:val="0"/>
              <w:spacing w:before="0" w:after="60" w:line="360" w:lineRule="auto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MÔ TẢ</w:t>
            </w:r>
          </w:p>
        </w:tc>
        <w:tc>
          <w:tcPr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DEAD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widowControl w:val="0"/>
              <w:spacing w:before="0" w:after="60" w:line="360" w:lineRule="auto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GHI CHÚ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82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32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32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Text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328" w:lineRule="auto"/>
              <w:rPr>
                <w:b/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Hiển thị cứng</w:t>
            </w:r>
            <w:r>
              <w:rPr>
                <w:b/>
                <w:sz w:val="26"/>
                <w:szCs w:val="26"/>
                <w:rtl w:val="0"/>
              </w:rPr>
              <w:t xml:space="preserve"> “Cửa hàng mẹ Boy Bun”, “Sản phẩm”, “Nhà cung cấp”, “Phiếu nhập hàng”, “Đơn bán hàng”, “Khách hàng”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82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32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32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Button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rPr>
                <w:b/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 xml:space="preserve">Hiển thị logo mục </w:t>
            </w:r>
            <w:r>
              <w:rPr>
                <w:b/>
                <w:sz w:val="26"/>
                <w:szCs w:val="26"/>
                <w:rtl w:val="0"/>
              </w:rPr>
              <w:t>“Tạo phiếu nhập hàng”</w:t>
            </w:r>
          </w:p>
          <w:p>
            <w:pPr>
              <w:spacing w:before="24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Sự kiện: Khi nhấn vào thì chuyển sang màn hình tạo phiếu nhập hàng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32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3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Button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rPr>
                <w:b/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 xml:space="preserve">Hiển thị logo mục </w:t>
            </w:r>
            <w:r>
              <w:rPr>
                <w:b/>
                <w:sz w:val="26"/>
                <w:szCs w:val="26"/>
                <w:rtl w:val="0"/>
              </w:rPr>
              <w:t>“Sửa phiếu nhập hàng”</w:t>
            </w:r>
          </w:p>
          <w:p>
            <w:pPr>
              <w:spacing w:before="24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Sự kiện: Khi nhấn vào thì chuyển sang màn hình Sửa phiếu nhập hàng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32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4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Button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rPr>
                <w:b/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 xml:space="preserve">Hiển thị logo mục </w:t>
            </w:r>
            <w:r>
              <w:rPr>
                <w:b/>
                <w:sz w:val="26"/>
                <w:szCs w:val="26"/>
                <w:rtl w:val="0"/>
              </w:rPr>
              <w:t>“Xóa phiếu nhập hàng”</w:t>
            </w:r>
          </w:p>
          <w:p>
            <w:pPr>
              <w:spacing w:before="24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Sự kiện: Khi nhấn vào thì chuyển sang màn hình xóa phiếu nhập hàng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77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32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5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Button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rPr>
                <w:b/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 xml:space="preserve">Hiển thị logo mục </w:t>
            </w:r>
            <w:r>
              <w:rPr>
                <w:b/>
                <w:sz w:val="26"/>
                <w:szCs w:val="26"/>
                <w:rtl w:val="0"/>
              </w:rPr>
              <w:t>“Tìm kiếm”</w:t>
            </w:r>
          </w:p>
          <w:p>
            <w:pPr>
              <w:spacing w:before="24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Sự kiện: Khi nhấn vào thì chuyển sang màn hình tìm kiếm phiếu nhập hàng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32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6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32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Text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32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 xml:space="preserve">Hiển thị cứng </w:t>
            </w:r>
            <w:r>
              <w:rPr>
                <w:b/>
                <w:sz w:val="26"/>
                <w:szCs w:val="26"/>
                <w:rtl w:val="0"/>
              </w:rPr>
              <w:t>“Danh sách phiếu nhập hàng”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99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32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7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Text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Hiển thị cứng thông tin phiếu nhập hàng: STT, mã phiếu nhập hàng,ngày nhận, thành tiền, ghi chú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68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32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8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32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Button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328" w:lineRule="auto"/>
              <w:rPr>
                <w:b/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 xml:space="preserve">Hiển thị cứng </w:t>
            </w:r>
            <w:r>
              <w:rPr>
                <w:b/>
                <w:sz w:val="26"/>
                <w:szCs w:val="26"/>
                <w:rtl w:val="0"/>
              </w:rPr>
              <w:t>“Quay lại”</w:t>
            </w:r>
          </w:p>
          <w:p>
            <w:pPr>
              <w:spacing w:before="240" w:line="32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Sự kiện: Khi nhấn vào thì quay lại trang chủ của hệ thống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68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32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9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32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Button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32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Hiển thị cứng mã phiếu nhập hàng</w:t>
            </w:r>
          </w:p>
          <w:p>
            <w:pPr>
              <w:spacing w:before="240" w:line="32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Sự kiện: Khi nhấn vào mã phiếu nhập hàng thì hiển thị màn hình sửa phiếu nhập hàng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/>
              <w:rPr>
                <w:sz w:val="26"/>
                <w:szCs w:val="26"/>
              </w:rPr>
            </w:pPr>
          </w:p>
        </w:tc>
      </w:tr>
    </w:tbl>
    <w:p>
      <w:pPr>
        <w:spacing w:before="240" w:after="240"/>
      </w:pPr>
    </w:p>
    <w:p>
      <w:pPr>
        <w:pStyle w:val="5"/>
        <w:numPr>
          <w:ilvl w:val="3"/>
          <w:numId w:val="2"/>
        </w:numPr>
        <w:ind w:left="992" w:hanging="870"/>
        <w:rPr>
          <w:rFonts w:ascii="Times New Roman" w:hAnsi="Times New Roman" w:eastAsia="Times New Roman" w:cs="Times New Roman"/>
          <w:sz w:val="26"/>
          <w:szCs w:val="26"/>
          <w:rtl w:val="0"/>
        </w:rPr>
      </w:pPr>
      <w:bookmarkStart w:id="211" w:name="_heading=h.hvr17k42c2ig" w:colFirst="0" w:colLast="0"/>
      <w:bookmarkEnd w:id="211"/>
      <w:bookmarkStart w:id="212" w:name="_Toc11752"/>
      <w:bookmarkStart w:id="213" w:name="_Toc11368"/>
      <w:bookmarkStart w:id="214" w:name="_Toc27666"/>
      <w:bookmarkStart w:id="215" w:name="_Toc14546"/>
      <w:r>
        <w:rPr>
          <w:rFonts w:ascii="Times New Roman" w:hAnsi="Times New Roman" w:eastAsia="Times New Roman" w:cs="Times New Roman"/>
          <w:sz w:val="26"/>
          <w:szCs w:val="26"/>
          <w:rtl w:val="0"/>
        </w:rPr>
        <w:t>Màn hình Tạo phiếu nhập hàng</w:t>
      </w:r>
      <w:bookmarkEnd w:id="212"/>
      <w:bookmarkEnd w:id="213"/>
      <w:bookmarkEnd w:id="214"/>
      <w:bookmarkEnd w:id="215"/>
    </w:p>
    <w:p>
      <w:r>
        <w:rPr>
          <w:sz w:val="26"/>
          <w:szCs w:val="26"/>
        </w:rPr>
        <w:drawing>
          <wp:inline distT="114300" distB="114300" distL="114300" distR="114300">
            <wp:extent cx="5279390" cy="3855720"/>
            <wp:effectExtent l="0" t="0" r="8890" b="0"/>
            <wp:docPr id="202816343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63437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</w:rPr>
      </w:pPr>
    </w:p>
    <w:sdt>
      <w:sdtPr>
        <w:tag w:val="goog_rdk_19"/>
        <w:id w:val="22"/>
        <w:lock w:val="contentLocked"/>
      </w:sdtPr>
      <w:sdtContent>
        <w:tbl>
          <w:tblPr>
            <w:tblStyle w:val="102"/>
            <w:tblW w:w="8850" w:type="dxa"/>
            <w:tblInd w:w="0" w:type="dxa"/>
            <w:tbl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  <w:insideH w:val="none" w:color="000000" w:sz="0" w:space="0"/>
              <w:insideV w:val="none" w:color="000000" w:sz="0" w:space="0"/>
            </w:tblBorders>
            <w:tblLayout w:type="fixed"/>
            <w:tblCellMar>
              <w:top w:w="100" w:type="dxa"/>
              <w:left w:w="100" w:type="dxa"/>
              <w:bottom w:w="100" w:type="dxa"/>
              <w:right w:w="100" w:type="dxa"/>
            </w:tblCellMar>
          </w:tblPr>
          <w:tblGrid>
            <w:gridCol w:w="960"/>
            <w:gridCol w:w="1275"/>
            <w:gridCol w:w="5475"/>
            <w:gridCol w:w="1140"/>
          </w:tblGrid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825" w:hRule="atLeast"/>
            </w:trPr>
            <w:tc>
              <w:tcPr>
                <w:tcBorders>
                  <w:top w:val="single" w:color="000000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NO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TYPE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MÔ TẢ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GHI CHÚ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825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1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Text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b/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Hiển thị cứng</w:t>
                </w:r>
                <w:r>
                  <w:rPr>
                    <w:b/>
                    <w:sz w:val="26"/>
                    <w:szCs w:val="26"/>
                    <w:rtl w:val="0"/>
                  </w:rPr>
                  <w:t xml:space="preserve"> “Cửa hàng mẹ Boy Bun”, “Sản phẩm”, “Nhà cung cấp”, “Phiếu nhập hàng”, “Đơn bán hàng”, “Khách hàng”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825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2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Text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Hiển thị cứng </w:t>
                </w:r>
                <w:r>
                  <w:rPr>
                    <w:b/>
                    <w:sz w:val="26"/>
                    <w:szCs w:val="26"/>
                    <w:rtl w:val="0"/>
                  </w:rPr>
                  <w:t xml:space="preserve"> “Phiếu nhập hàng”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735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3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Text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Hiển thị cứng </w:t>
                </w:r>
                <w:r>
                  <w:rPr>
                    <w:b/>
                    <w:sz w:val="26"/>
                    <w:szCs w:val="26"/>
                    <w:rtl w:val="0"/>
                  </w:rPr>
                  <w:t>“Thông tin chung”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883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4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Input text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b/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Hiển thị ô trống</w:t>
                </w:r>
                <w:r>
                  <w:rPr>
                    <w:b/>
                    <w:sz w:val="26"/>
                    <w:szCs w:val="26"/>
                    <w:rtl w:val="0"/>
                  </w:rPr>
                  <w:t>“Mã phiếu nhập”</w:t>
                </w:r>
              </w:p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Sự kiện: Nhập mã phiếu nhập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770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5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Input text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b/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Hiển thị ô trống </w:t>
                </w:r>
                <w:r>
                  <w:rPr>
                    <w:b/>
                    <w:sz w:val="26"/>
                    <w:szCs w:val="26"/>
                    <w:rtl w:val="0"/>
                  </w:rPr>
                  <w:t>“Nhà cung cấp”</w:t>
                </w:r>
              </w:p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Sự kiện: Nhập nhà cung cấp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6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Input text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b/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Hiển thị ô trống </w:t>
                </w:r>
                <w:r>
                  <w:rPr>
                    <w:b/>
                    <w:sz w:val="26"/>
                    <w:szCs w:val="26"/>
                    <w:rtl w:val="0"/>
                  </w:rPr>
                  <w:t>“Ngày nhập”</w:t>
                </w:r>
              </w:p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Sự kiện: Nhập ngày nhập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990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7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Text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Hiển thị cứng thông tin phiếu nhập hàng: STT, tên sản phẩm, số lượng SP, giá SP, ghi chú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680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8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Input text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b/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Hiển thị ô trống</w:t>
                </w:r>
                <w:r>
                  <w:rPr>
                    <w:b/>
                    <w:sz w:val="26"/>
                    <w:szCs w:val="26"/>
                    <w:rtl w:val="0"/>
                  </w:rPr>
                  <w:t>“Tên sản phẩm”</w:t>
                </w:r>
              </w:p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Sự kiện: Nhập tên sản phẩm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680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9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Input text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b/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Hiển thị ô trống </w:t>
                </w:r>
                <w:r>
                  <w:rPr>
                    <w:b/>
                    <w:sz w:val="26"/>
                    <w:szCs w:val="26"/>
                    <w:rtl w:val="0"/>
                  </w:rPr>
                  <w:t>“Số lượng SP”</w:t>
                </w:r>
              </w:p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Sự kiện: Nhập số lượng SP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680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10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Input text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b/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Hiển thị ô trống </w:t>
                </w:r>
                <w:r>
                  <w:rPr>
                    <w:b/>
                    <w:sz w:val="26"/>
                    <w:szCs w:val="26"/>
                    <w:rtl w:val="0"/>
                  </w:rPr>
                  <w:t>“Giá SP”</w:t>
                </w:r>
              </w:p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Sự kiện: Nhập giá SP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680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11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Button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Hiển thị cứng ảnh như hình trên</w:t>
                </w:r>
              </w:p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Sự kiện: Khi nhấn vào để thêm sản phẩm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680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12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Button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b/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Hiển thị cứng </w:t>
                </w:r>
                <w:r>
                  <w:rPr>
                    <w:b/>
                    <w:sz w:val="26"/>
                    <w:szCs w:val="26"/>
                    <w:rtl w:val="0"/>
                  </w:rPr>
                  <w:t>“Hủy”</w:t>
                </w:r>
              </w:p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Sự kiện: Nhấn để hủy và trở lại màn hình phiếu nhập hàng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680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13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Button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b/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Hiển thị cứng </w:t>
                </w:r>
                <w:r>
                  <w:rPr>
                    <w:b/>
                    <w:sz w:val="26"/>
                    <w:szCs w:val="26"/>
                    <w:rtl w:val="0"/>
                  </w:rPr>
                  <w:t>“Lưu phiếu nhập”</w:t>
                </w:r>
              </w:p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Sự kiện: Nhấn vào để lưu thông tin phiếu nhập và quay trở lại màn hình phiếu nhập hàng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</w:p>
            </w:tc>
          </w:tr>
        </w:tbl>
      </w:sdtContent>
    </w:sdt>
    <w:p>
      <w:pPr>
        <w:spacing w:before="240" w:after="240"/>
      </w:pPr>
    </w:p>
    <w:p>
      <w:pPr>
        <w:pStyle w:val="5"/>
        <w:numPr>
          <w:ilvl w:val="3"/>
          <w:numId w:val="2"/>
        </w:numPr>
        <w:ind w:left="992" w:hanging="870"/>
      </w:pPr>
      <w:bookmarkStart w:id="216" w:name="_heading=h.g33yv9dtnt6" w:colFirst="0" w:colLast="0"/>
      <w:bookmarkEnd w:id="216"/>
      <w:bookmarkStart w:id="217" w:name="_Toc29073"/>
      <w:bookmarkStart w:id="218" w:name="_Toc13714"/>
      <w:bookmarkStart w:id="219" w:name="_Toc31758"/>
      <w:bookmarkStart w:id="220" w:name="_Toc13857"/>
      <w:r>
        <w:rPr>
          <w:sz w:val="26"/>
          <w:szCs w:val="26"/>
          <w:rtl w:val="0"/>
        </w:rPr>
        <w:t>Màn hình Sửa phiếu nhập hàng</w:t>
      </w:r>
      <w:bookmarkEnd w:id="217"/>
      <w:bookmarkEnd w:id="218"/>
      <w:bookmarkEnd w:id="219"/>
      <w:bookmarkEnd w:id="220"/>
    </w:p>
    <w:p>
      <w:r>
        <w:rPr>
          <w:sz w:val="26"/>
          <w:szCs w:val="26"/>
        </w:rPr>
        <w:drawing>
          <wp:inline distT="114300" distB="114300" distL="114300" distR="114300">
            <wp:extent cx="5345430" cy="3953510"/>
            <wp:effectExtent l="0" t="0" r="3810" b="8890"/>
            <wp:docPr id="202816343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63432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5430" cy="395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21" w:name="_heading=h.lvqgmziqehld" w:colFirst="0" w:colLast="0"/>
      <w:bookmarkEnd w:id="221"/>
    </w:p>
    <w:p>
      <w:pPr>
        <w:rPr>
          <w:sz w:val="26"/>
          <w:szCs w:val="26"/>
        </w:rPr>
      </w:pPr>
    </w:p>
    <w:sdt>
      <w:sdtPr>
        <w:tag w:val="goog_rdk_20"/>
        <w:id w:val="23"/>
        <w:lock w:val="contentLocked"/>
      </w:sdtPr>
      <w:sdtContent>
        <w:tbl>
          <w:tblPr>
            <w:tblStyle w:val="103"/>
            <w:tblW w:w="8850" w:type="dxa"/>
            <w:tblInd w:w="0" w:type="dxa"/>
            <w:tbl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  <w:insideH w:val="none" w:color="000000" w:sz="0" w:space="0"/>
              <w:insideV w:val="none" w:color="000000" w:sz="0" w:space="0"/>
            </w:tblBorders>
            <w:tblLayout w:type="fixed"/>
            <w:tblCellMar>
              <w:top w:w="100" w:type="dxa"/>
              <w:left w:w="100" w:type="dxa"/>
              <w:bottom w:w="100" w:type="dxa"/>
              <w:right w:w="100" w:type="dxa"/>
            </w:tblCellMar>
          </w:tblPr>
          <w:tblGrid>
            <w:gridCol w:w="960"/>
            <w:gridCol w:w="1275"/>
            <w:gridCol w:w="5475"/>
            <w:gridCol w:w="1140"/>
          </w:tblGrid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825" w:hRule="atLeast"/>
            </w:trPr>
            <w:tc>
              <w:tcPr>
                <w:tcBorders>
                  <w:top w:val="single" w:color="000000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NO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TYPE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MÔ TẢ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GHI CHÚ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825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1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Text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b/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Hiển thị cứng</w:t>
                </w:r>
                <w:r>
                  <w:rPr>
                    <w:b/>
                    <w:sz w:val="26"/>
                    <w:szCs w:val="26"/>
                    <w:rtl w:val="0"/>
                  </w:rPr>
                  <w:t xml:space="preserve"> “Cửa hàng mẹ Boy Bun”, “Sản phẩm”, “Nhà cung cấp”, “Phiếu nhập hàng”, “Đơn bán hàng”, “Khách hàng”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825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2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Text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Hiển thị cứng </w:t>
                </w:r>
                <w:r>
                  <w:rPr>
                    <w:b/>
                    <w:sz w:val="26"/>
                    <w:szCs w:val="26"/>
                    <w:rtl w:val="0"/>
                  </w:rPr>
                  <w:t xml:space="preserve"> “Phiếu nhập hàng”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735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3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Text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Hiển thị cứng </w:t>
                </w:r>
                <w:r>
                  <w:rPr>
                    <w:b/>
                    <w:sz w:val="26"/>
                    <w:szCs w:val="26"/>
                    <w:rtl w:val="0"/>
                  </w:rPr>
                  <w:t>“Thông tin chung”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883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4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Text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Hiển thị cứng</w:t>
                </w:r>
                <w:r>
                  <w:rPr>
                    <w:b/>
                    <w:sz w:val="26"/>
                    <w:szCs w:val="26"/>
                    <w:rtl w:val="0"/>
                  </w:rPr>
                  <w:t>“Mã phiếu nhập”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810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5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Text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Hiển thị cứng </w:t>
                </w:r>
                <w:r>
                  <w:rPr>
                    <w:b/>
                    <w:sz w:val="26"/>
                    <w:szCs w:val="26"/>
                    <w:rtl w:val="0"/>
                  </w:rPr>
                  <w:t>“Nhà cung cấp”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6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Text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Hiển thị cứng </w:t>
                </w:r>
                <w:r>
                  <w:rPr>
                    <w:b/>
                    <w:sz w:val="26"/>
                    <w:szCs w:val="26"/>
                    <w:rtl w:val="0"/>
                  </w:rPr>
                  <w:t>“Ngày nhập”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990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7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Text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Hiển thị cứng thông tin phiếu nhập hàng: STT, tên sản phẩm, số lượng SP, giá SP, ghi chú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680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8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Input text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b/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Hiển thị ô trống</w:t>
                </w:r>
                <w:r>
                  <w:rPr>
                    <w:b/>
                    <w:sz w:val="26"/>
                    <w:szCs w:val="26"/>
                    <w:rtl w:val="0"/>
                  </w:rPr>
                  <w:t>“Tên sản phẩm”</w:t>
                </w:r>
              </w:p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Sự kiện: Sửa tên sản phẩm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680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9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Input text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b/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Hiển thị ô trống </w:t>
                </w:r>
                <w:r>
                  <w:rPr>
                    <w:b/>
                    <w:sz w:val="26"/>
                    <w:szCs w:val="26"/>
                    <w:rtl w:val="0"/>
                  </w:rPr>
                  <w:t>“Số lượng SP”</w:t>
                </w:r>
              </w:p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Sự kiện: Sửa số lượng SP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680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10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Input text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b/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Hiển thị ô trống </w:t>
                </w:r>
                <w:r>
                  <w:rPr>
                    <w:b/>
                    <w:sz w:val="26"/>
                    <w:szCs w:val="26"/>
                    <w:rtl w:val="0"/>
                  </w:rPr>
                  <w:t>“Giá SP”</w:t>
                </w:r>
              </w:p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Sự kiện: Sửa giá SP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680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11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Button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Hiển thị cứng ảnh như hình trên</w:t>
                </w:r>
              </w:p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Sự kiện: Khi nhấn vào để thêm sản phẩm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680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12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Button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b/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Hiển thị cứng </w:t>
                </w:r>
                <w:r>
                  <w:rPr>
                    <w:b/>
                    <w:sz w:val="26"/>
                    <w:szCs w:val="26"/>
                    <w:rtl w:val="0"/>
                  </w:rPr>
                  <w:t>“Hủy”</w:t>
                </w:r>
              </w:p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Sự kiện: Nhấn để hủy và trở lại màn hình phiếu nhập hàng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680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13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Button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b/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Hiển thị cứng </w:t>
                </w:r>
                <w:r>
                  <w:rPr>
                    <w:b/>
                    <w:sz w:val="26"/>
                    <w:szCs w:val="26"/>
                    <w:rtl w:val="0"/>
                  </w:rPr>
                  <w:t>“Lưu phiếu nhập”</w:t>
                </w:r>
              </w:p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Sự kiện: Nhấn vào để lưu thông tin phiếu nhập và quay trở lại màn hình phiếu nhập hàng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</w:p>
            </w:tc>
          </w:tr>
        </w:tbl>
      </w:sdtContent>
    </w:sdt>
    <w:p>
      <w:pPr>
        <w:spacing w:before="240" w:after="240"/>
      </w:pPr>
    </w:p>
    <w:p>
      <w:pPr>
        <w:pStyle w:val="5"/>
        <w:numPr>
          <w:ilvl w:val="3"/>
          <w:numId w:val="2"/>
        </w:numPr>
        <w:ind w:left="992" w:hanging="870"/>
        <w:rPr>
          <w:sz w:val="26"/>
          <w:szCs w:val="26"/>
        </w:rPr>
      </w:pPr>
      <w:bookmarkStart w:id="222" w:name="_heading=h.s859u9ak0p9z" w:colFirst="0" w:colLast="0"/>
      <w:bookmarkEnd w:id="222"/>
      <w:bookmarkStart w:id="223" w:name="_Toc6038"/>
      <w:bookmarkStart w:id="224" w:name="_Toc20751"/>
      <w:bookmarkStart w:id="225" w:name="_Toc32483"/>
      <w:bookmarkStart w:id="226" w:name="_Toc10916"/>
      <w:r>
        <w:rPr>
          <w:sz w:val="26"/>
          <w:szCs w:val="26"/>
          <w:rtl w:val="0"/>
        </w:rPr>
        <w:t>Màn hình Xóa phiếu nhập hàng</w:t>
      </w:r>
      <w:bookmarkEnd w:id="223"/>
      <w:bookmarkEnd w:id="224"/>
      <w:bookmarkEnd w:id="225"/>
      <w:bookmarkEnd w:id="226"/>
    </w:p>
    <w:p>
      <w:pPr>
        <w:ind w:left="708" w:hanging="141"/>
        <w:jc w:val="center"/>
      </w:pPr>
      <w:r>
        <w:drawing>
          <wp:inline distT="114300" distB="114300" distL="114300" distR="114300">
            <wp:extent cx="5182870" cy="3667125"/>
            <wp:effectExtent l="0" t="0" r="13970" b="5715"/>
            <wp:docPr id="202816343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63431" name="image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287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</w:rPr>
      </w:pPr>
    </w:p>
    <w:sdt>
      <w:sdtPr>
        <w:tag w:val="goog_rdk_21"/>
        <w:id w:val="24"/>
        <w:lock w:val="contentLocked"/>
      </w:sdtPr>
      <w:sdtContent>
        <w:tbl>
          <w:tblPr>
            <w:tblStyle w:val="104"/>
            <w:tblW w:w="8850" w:type="dxa"/>
            <w:tblInd w:w="0" w:type="dxa"/>
            <w:tbl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  <w:insideH w:val="none" w:color="000000" w:sz="0" w:space="0"/>
              <w:insideV w:val="none" w:color="000000" w:sz="0" w:space="0"/>
            </w:tblBorders>
            <w:tblLayout w:type="fixed"/>
            <w:tblCellMar>
              <w:top w:w="100" w:type="dxa"/>
              <w:left w:w="100" w:type="dxa"/>
              <w:bottom w:w="100" w:type="dxa"/>
              <w:right w:w="100" w:type="dxa"/>
            </w:tblCellMar>
          </w:tblPr>
          <w:tblGrid>
            <w:gridCol w:w="960"/>
            <w:gridCol w:w="1275"/>
            <w:gridCol w:w="5475"/>
            <w:gridCol w:w="1140"/>
          </w:tblGrid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825" w:hRule="atLeast"/>
            </w:trPr>
            <w:tc>
              <w:tcPr>
                <w:tcBorders>
                  <w:top w:val="single" w:color="000000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NO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TYPE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MÔ TẢ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GHI CHÚ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825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1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Text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b/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Hiển thị cứng</w:t>
                </w:r>
                <w:r>
                  <w:rPr>
                    <w:b/>
                    <w:sz w:val="26"/>
                    <w:szCs w:val="26"/>
                    <w:rtl w:val="0"/>
                  </w:rPr>
                  <w:t xml:space="preserve"> “Cửa hàng mẹ Boy Bun”, “Sản phẩm”, “Nhà cung cấp”, “Phiếu nhập hàng”, “Đơn bán hàng”, “Khách hàng”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825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2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Button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b/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Hiển thị cứng</w:t>
                </w:r>
                <w:r>
                  <w:rPr>
                    <w:b/>
                    <w:sz w:val="26"/>
                    <w:szCs w:val="26"/>
                    <w:rtl w:val="0"/>
                  </w:rPr>
                  <w:t xml:space="preserve"> “Tạo phiếu nhập hàng”</w:t>
                </w:r>
              </w:p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Sự kiện: Khi nhấn vào thì xuất hiện màn hình tạo phiếu nhập hàng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735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3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Button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b/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Hiển thị cứng </w:t>
                </w:r>
                <w:r>
                  <w:rPr>
                    <w:b/>
                    <w:sz w:val="26"/>
                    <w:szCs w:val="26"/>
                    <w:rtl w:val="0"/>
                  </w:rPr>
                  <w:t>“Sửa phiếu nhập hàng”</w:t>
                </w:r>
              </w:p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Sự kiện: Khi nhấn vào thì xuất hiện màn hình sửa phiếu nhập hàng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883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4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Button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b/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Hiển thị cứng </w:t>
                </w:r>
                <w:r>
                  <w:rPr>
                    <w:b/>
                    <w:sz w:val="26"/>
                    <w:szCs w:val="26"/>
                    <w:rtl w:val="0"/>
                  </w:rPr>
                  <w:t>“Xóa phiếu nhập hàng”</w:t>
                </w:r>
              </w:p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Sự kiện: Khi nhấn vào thì xuất hiện màn hình xóa phiếu nhập hàng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810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5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Button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b/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Hiển thị cứng </w:t>
                </w:r>
                <w:r>
                  <w:rPr>
                    <w:b/>
                    <w:sz w:val="26"/>
                    <w:szCs w:val="26"/>
                    <w:rtl w:val="0"/>
                  </w:rPr>
                  <w:t>“Tìm kiếm phiếu nhập hàng”</w:t>
                </w:r>
              </w:p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Sự kiện: Khi nhấn vào thì xuất hiện màn hình tìm kiếm phiếu nhập hàng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6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Text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Hiển thị cứng </w:t>
                </w:r>
                <w:r>
                  <w:rPr>
                    <w:b/>
                    <w:sz w:val="26"/>
                    <w:szCs w:val="26"/>
                    <w:rtl w:val="0"/>
                  </w:rPr>
                  <w:t>“Danh sách phiếu nhập hàng”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990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7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Button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Hiển thị cứng hình ảnh như trên</w:t>
                </w:r>
              </w:p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Sự kiện: Khi nhấn vào sẽ xóa phiếu nhập hàng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680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8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Button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b/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Hiển thị cứng </w:t>
                </w:r>
                <w:r>
                  <w:rPr>
                    <w:b/>
                    <w:sz w:val="26"/>
                    <w:szCs w:val="26"/>
                    <w:rtl w:val="0"/>
                  </w:rPr>
                  <w:t>“Hủy”</w:t>
                </w:r>
              </w:p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Sự kiện: Khi nhấn vào thì trở về màn hình xóa phiếu nhập hàng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680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9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Button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b/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Hiển thị cứng </w:t>
                </w:r>
                <w:r>
                  <w:rPr>
                    <w:b/>
                    <w:sz w:val="26"/>
                    <w:szCs w:val="26"/>
                    <w:rtl w:val="0"/>
                  </w:rPr>
                  <w:t>“Xóa thông tin phiếu nhập”</w:t>
                </w:r>
              </w:p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Sự kiện: Khi nhấn vào thì phiếu nhập đó bị xóa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</w:p>
            </w:tc>
          </w:tr>
        </w:tbl>
      </w:sdtContent>
    </w:sdt>
    <w:p>
      <w:pPr>
        <w:spacing w:before="240" w:after="240"/>
        <w:rPr>
          <w:sz w:val="26"/>
          <w:szCs w:val="26"/>
        </w:rPr>
      </w:pPr>
    </w:p>
    <w:p>
      <w:pPr>
        <w:pStyle w:val="5"/>
        <w:numPr>
          <w:ilvl w:val="3"/>
          <w:numId w:val="2"/>
        </w:numPr>
        <w:ind w:left="992" w:hanging="870"/>
        <w:rPr>
          <w:sz w:val="26"/>
          <w:szCs w:val="26"/>
        </w:rPr>
      </w:pPr>
      <w:bookmarkStart w:id="227" w:name="_heading=h.xed9ekcuygty" w:colFirst="0" w:colLast="0"/>
      <w:bookmarkEnd w:id="227"/>
      <w:bookmarkStart w:id="228" w:name="_Toc16441"/>
      <w:bookmarkStart w:id="229" w:name="_Toc14166"/>
      <w:bookmarkStart w:id="230" w:name="_Toc13559"/>
      <w:bookmarkStart w:id="231" w:name="_Toc13048"/>
      <w:r>
        <w:rPr>
          <w:sz w:val="26"/>
          <w:szCs w:val="26"/>
          <w:rtl w:val="0"/>
        </w:rPr>
        <w:t>Màn hình Tìm kiếm phiếu nhập hàng</w:t>
      </w:r>
      <w:bookmarkEnd w:id="228"/>
      <w:bookmarkEnd w:id="229"/>
      <w:bookmarkEnd w:id="230"/>
      <w:bookmarkEnd w:id="231"/>
    </w:p>
    <w:p>
      <w:pPr>
        <w:ind w:left="283" w:firstLine="0"/>
        <w:jc w:val="center"/>
      </w:pPr>
      <w:r>
        <w:drawing>
          <wp:inline distT="114300" distB="114300" distL="114300" distR="114300">
            <wp:extent cx="4725035" cy="3371215"/>
            <wp:effectExtent l="0" t="0" r="14605" b="12065"/>
            <wp:docPr id="202816346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63464" name="image3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</w:rPr>
      </w:pPr>
    </w:p>
    <w:sdt>
      <w:sdtPr>
        <w:tag w:val="goog_rdk_22"/>
        <w:id w:val="25"/>
        <w:lock w:val="contentLocked"/>
      </w:sdtPr>
      <w:sdtContent>
        <w:tbl>
          <w:tblPr>
            <w:tblStyle w:val="105"/>
            <w:tblW w:w="8850" w:type="dxa"/>
            <w:tblInd w:w="0" w:type="dxa"/>
            <w:tbl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  <w:insideH w:val="none" w:color="000000" w:sz="0" w:space="0"/>
              <w:insideV w:val="none" w:color="000000" w:sz="0" w:space="0"/>
            </w:tblBorders>
            <w:tblLayout w:type="fixed"/>
            <w:tblCellMar>
              <w:top w:w="100" w:type="dxa"/>
              <w:left w:w="100" w:type="dxa"/>
              <w:bottom w:w="100" w:type="dxa"/>
              <w:right w:w="100" w:type="dxa"/>
            </w:tblCellMar>
          </w:tblPr>
          <w:tblGrid>
            <w:gridCol w:w="960"/>
            <w:gridCol w:w="1275"/>
            <w:gridCol w:w="5475"/>
            <w:gridCol w:w="1140"/>
          </w:tblGrid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825" w:hRule="atLeast"/>
            </w:trPr>
            <w:tc>
              <w:tcPr>
                <w:tcBorders>
                  <w:top w:val="single" w:color="000000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NO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TYPE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MÔ TẢ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GHI CHÚ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825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1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Text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b/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Hiển thị cứng</w:t>
                </w:r>
                <w:r>
                  <w:rPr>
                    <w:b/>
                    <w:sz w:val="26"/>
                    <w:szCs w:val="26"/>
                    <w:rtl w:val="0"/>
                  </w:rPr>
                  <w:t xml:space="preserve"> “Cửa hàng mẹ Boy Bun”, “Sản phẩm”, “Nhà cung cấp”, “Phiếu nhập hàng”, “Đơn bán hàng”, “Khách hàng”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825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2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Input text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b/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Hiển thị ô trống</w:t>
                </w:r>
                <w:r>
                  <w:rPr>
                    <w:b/>
                    <w:sz w:val="26"/>
                    <w:szCs w:val="26"/>
                    <w:rtl w:val="0"/>
                  </w:rPr>
                  <w:t xml:space="preserve"> “ Tìm kiếm thông tin phiếu nhập hàng”</w:t>
                </w:r>
              </w:p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Sự kiện: Nhập mã phiếu nhập hàng cần tìm kiếm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972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3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Text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Hiển thị cứng </w:t>
                </w:r>
                <w:r>
                  <w:rPr>
                    <w:b/>
                    <w:sz w:val="26"/>
                    <w:szCs w:val="26"/>
                    <w:rtl w:val="0"/>
                  </w:rPr>
                  <w:t>“Mã phiếu nhập hàng”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883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4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Text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Hiển thị cứng </w:t>
                </w:r>
                <w:r>
                  <w:rPr>
                    <w:b/>
                    <w:sz w:val="26"/>
                    <w:szCs w:val="26"/>
                    <w:rtl w:val="0"/>
                  </w:rPr>
                  <w:t>“STT, tên sản phẩm, mã sản phẩm, nhà cung cấp, giá nhập, thành tiền, ghi chú”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810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5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Button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b/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Hiển thị cứng </w:t>
                </w:r>
                <w:r>
                  <w:rPr>
                    <w:b/>
                    <w:sz w:val="26"/>
                    <w:szCs w:val="26"/>
                    <w:rtl w:val="0"/>
                  </w:rPr>
                  <w:t>“Quay lại”</w:t>
                </w:r>
              </w:p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Sự kiện: Khi nhấn vào thì xuất hiện màn hình quản lý  phiếu nhập hàng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</w:tbl>
      </w:sdtContent>
    </w:sdt>
    <w:p>
      <w:pPr>
        <w:spacing w:before="240" w:after="240"/>
        <w:rPr>
          <w:sz w:val="26"/>
          <w:szCs w:val="26"/>
        </w:rPr>
      </w:pPr>
    </w:p>
    <w:p>
      <w:pPr>
        <w:pStyle w:val="5"/>
        <w:numPr>
          <w:ilvl w:val="3"/>
          <w:numId w:val="2"/>
        </w:numPr>
        <w:ind w:left="992" w:hanging="870"/>
        <w:rPr>
          <w:sz w:val="26"/>
          <w:szCs w:val="26"/>
        </w:rPr>
      </w:pPr>
      <w:bookmarkStart w:id="232" w:name="_heading=h.aum0qxawmn4g" w:colFirst="0" w:colLast="0"/>
      <w:bookmarkEnd w:id="232"/>
      <w:r>
        <w:rPr>
          <w:sz w:val="26"/>
          <w:szCs w:val="26"/>
          <w:rtl w:val="0"/>
        </w:rPr>
        <w:t xml:space="preserve"> </w:t>
      </w:r>
      <w:bookmarkStart w:id="233" w:name="_Toc27949"/>
      <w:bookmarkStart w:id="234" w:name="_Toc314"/>
      <w:bookmarkStart w:id="235" w:name="_Toc4652"/>
      <w:bookmarkStart w:id="236" w:name="_Toc9940"/>
      <w:r>
        <w:rPr>
          <w:sz w:val="26"/>
          <w:szCs w:val="26"/>
          <w:rtl w:val="0"/>
        </w:rPr>
        <w:t>Màn hình Quản lý khách hàng</w:t>
      </w:r>
      <w:bookmarkEnd w:id="233"/>
      <w:bookmarkEnd w:id="234"/>
      <w:bookmarkEnd w:id="235"/>
      <w:bookmarkEnd w:id="236"/>
    </w:p>
    <w:p>
      <w:pPr>
        <w:ind w:left="0" w:firstLine="0"/>
        <w:jc w:val="center"/>
        <w:rPr>
          <w:sz w:val="26"/>
          <w:szCs w:val="26"/>
        </w:rPr>
      </w:pPr>
      <w:r>
        <w:drawing>
          <wp:inline distT="114300" distB="114300" distL="114300" distR="114300">
            <wp:extent cx="5094605" cy="3806190"/>
            <wp:effectExtent l="0" t="0" r="10795" b="3810"/>
            <wp:docPr id="202816344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63448" name="image22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4605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</w:rPr>
      </w:pPr>
    </w:p>
    <w:tbl>
      <w:tblPr>
        <w:tblStyle w:val="106"/>
        <w:tblW w:w="88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60"/>
        <w:gridCol w:w="1275"/>
        <w:gridCol w:w="5475"/>
        <w:gridCol w:w="114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825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DEAD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widowControl w:val="0"/>
              <w:spacing w:before="0" w:after="60" w:line="360" w:lineRule="auto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NO</w:t>
            </w:r>
          </w:p>
        </w:tc>
        <w:tc>
          <w:tcPr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DEAD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widowControl w:val="0"/>
              <w:spacing w:before="0" w:after="60" w:line="360" w:lineRule="auto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TYPE</w:t>
            </w:r>
          </w:p>
        </w:tc>
        <w:tc>
          <w:tcPr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DEAD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widowControl w:val="0"/>
              <w:spacing w:before="0" w:after="60" w:line="360" w:lineRule="auto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MÔ TẢ</w:t>
            </w:r>
          </w:p>
        </w:tc>
        <w:tc>
          <w:tcPr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DEAD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widowControl w:val="0"/>
              <w:spacing w:before="0" w:after="60" w:line="360" w:lineRule="auto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GHI CHÚ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82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32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32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Text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328" w:lineRule="auto"/>
              <w:rPr>
                <w:b/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Hiển thị cứng</w:t>
            </w:r>
            <w:r>
              <w:rPr>
                <w:b/>
                <w:sz w:val="26"/>
                <w:szCs w:val="26"/>
                <w:rtl w:val="0"/>
              </w:rPr>
              <w:t xml:space="preserve"> “Cửa hàng mẹ Boy Bun”, “Sản phẩm”, “Nhà cung cấp”, “Phiếu nhập hàng”, “Đơn bán hàng”, “Khách hàng”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82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32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32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Button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rPr>
                <w:b/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 xml:space="preserve">Hiển thị logo mục </w:t>
            </w:r>
            <w:r>
              <w:rPr>
                <w:b/>
                <w:sz w:val="26"/>
                <w:szCs w:val="26"/>
                <w:rtl w:val="0"/>
              </w:rPr>
              <w:t>“Thêm TTKH”</w:t>
            </w:r>
          </w:p>
          <w:p>
            <w:pPr>
              <w:spacing w:before="24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Sự kiện: Khi nhấn vào thì chuyển sang màn hình thêm thông tin khách hàng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32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3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Button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rPr>
                <w:b/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 xml:space="preserve">Hiển thị logo mục </w:t>
            </w:r>
            <w:r>
              <w:rPr>
                <w:b/>
                <w:sz w:val="26"/>
                <w:szCs w:val="26"/>
                <w:rtl w:val="0"/>
              </w:rPr>
              <w:t>“Xóa TTKH”</w:t>
            </w:r>
          </w:p>
          <w:p>
            <w:pPr>
              <w:spacing w:before="24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Sự kiện: Khi nhấn vào thì chuyển sang màn hình xóa thông tin khách hàng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32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4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Button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rPr>
                <w:b/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 xml:space="preserve">Hiển thị logo mục </w:t>
            </w:r>
            <w:r>
              <w:rPr>
                <w:b/>
                <w:sz w:val="26"/>
                <w:szCs w:val="26"/>
                <w:rtl w:val="0"/>
              </w:rPr>
              <w:t>“Sửa TTKH”</w:t>
            </w:r>
          </w:p>
          <w:p>
            <w:pPr>
              <w:spacing w:before="24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Sự kiện: Khi nhấn vào thì chuyển sang màn hình sửa thông tin khách hàng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77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32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5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Button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rPr>
                <w:b/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 xml:space="preserve">Hiển thị logo mục </w:t>
            </w:r>
            <w:r>
              <w:rPr>
                <w:b/>
                <w:sz w:val="26"/>
                <w:szCs w:val="26"/>
                <w:rtl w:val="0"/>
              </w:rPr>
              <w:t>“Tìm kiếm”</w:t>
            </w:r>
          </w:p>
          <w:p>
            <w:pPr>
              <w:spacing w:before="24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Sự kiện: Khi nhấn vào thì chuyển sang màn hình tìm kiếm thông tin khách hàng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32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6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32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Text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32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 xml:space="preserve">Hiển thị cứng </w:t>
            </w:r>
            <w:r>
              <w:rPr>
                <w:b/>
                <w:sz w:val="26"/>
                <w:szCs w:val="26"/>
                <w:rtl w:val="0"/>
              </w:rPr>
              <w:t>“Danh sách khách hàng”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99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32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7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Text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Hiển thị cứng thông tin khách hàng: STT, mã khách hàng, tên khách hàng, địa chỉ, số điện thoại, ghi chú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68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32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8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32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Button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328" w:lineRule="auto"/>
              <w:rPr>
                <w:b/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 xml:space="preserve">Hiển thị cứng </w:t>
            </w:r>
            <w:r>
              <w:rPr>
                <w:b/>
                <w:sz w:val="26"/>
                <w:szCs w:val="26"/>
                <w:rtl w:val="0"/>
              </w:rPr>
              <w:t>“Quay lại”</w:t>
            </w:r>
          </w:p>
          <w:p>
            <w:pPr>
              <w:spacing w:before="240" w:line="32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Sự kiện: Khi nhấn vào thì quay lại trang chủ của hệ thống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 xml:space="preserve"> </w:t>
            </w:r>
          </w:p>
        </w:tc>
      </w:tr>
    </w:tbl>
    <w:p>
      <w:pPr>
        <w:spacing w:before="240" w:after="240"/>
        <w:rPr>
          <w:sz w:val="26"/>
          <w:szCs w:val="26"/>
        </w:rPr>
      </w:pPr>
    </w:p>
    <w:p>
      <w:pPr>
        <w:pStyle w:val="5"/>
        <w:numPr>
          <w:ilvl w:val="3"/>
          <w:numId w:val="2"/>
        </w:numPr>
        <w:ind w:left="992" w:hanging="870"/>
        <w:rPr>
          <w:sz w:val="26"/>
          <w:szCs w:val="26"/>
        </w:rPr>
      </w:pPr>
      <w:bookmarkStart w:id="237" w:name="_heading=h.yktmne3qmlie" w:colFirst="0" w:colLast="0"/>
      <w:bookmarkEnd w:id="237"/>
      <w:bookmarkStart w:id="238" w:name="_Toc19690"/>
      <w:bookmarkStart w:id="239" w:name="_Toc30866"/>
      <w:bookmarkStart w:id="240" w:name="_Toc2731"/>
      <w:bookmarkStart w:id="241" w:name="_Toc10597"/>
      <w:r>
        <w:rPr>
          <w:sz w:val="26"/>
          <w:szCs w:val="26"/>
          <w:rtl w:val="0"/>
        </w:rPr>
        <w:t>Màn hình Thêm thông tin khách hàng</w:t>
      </w:r>
      <w:bookmarkEnd w:id="238"/>
      <w:bookmarkEnd w:id="239"/>
      <w:bookmarkEnd w:id="240"/>
      <w:bookmarkEnd w:id="241"/>
    </w:p>
    <w:p>
      <w:pPr>
        <w:ind w:left="0" w:firstLine="0"/>
        <w:jc w:val="center"/>
      </w:pPr>
      <w:r>
        <w:drawing>
          <wp:inline distT="114300" distB="114300" distL="114300" distR="114300">
            <wp:extent cx="4986655" cy="3851910"/>
            <wp:effectExtent l="0" t="0" r="12065" b="3810"/>
            <wp:docPr id="202816345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63450" name="image20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6655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</w:rPr>
      </w:pPr>
    </w:p>
    <w:tbl>
      <w:tblPr>
        <w:tblStyle w:val="107"/>
        <w:tblW w:w="8850" w:type="dxa"/>
        <w:tblInd w:w="0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CellMar>
          <w:top w:w="100" w:type="dxa"/>
          <w:left w:w="100" w:type="dxa"/>
          <w:bottom w:w="100" w:type="dxa"/>
          <w:right w:w="100" w:type="dxa"/>
        </w:tblCellMar>
      </w:tblPr>
      <w:tblGrid>
        <w:gridCol w:w="960"/>
        <w:gridCol w:w="1275"/>
        <w:gridCol w:w="5475"/>
        <w:gridCol w:w="1140"/>
      </w:tblGrid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825" w:hRule="atLeast"/>
        </w:trPr>
        <w:tc>
          <w:tcPr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FDEAD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widowControl w:val="0"/>
              <w:spacing w:before="0" w:after="60" w:line="360" w:lineRule="auto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NO</w:t>
            </w:r>
          </w:p>
        </w:tc>
        <w:tc>
          <w:tcPr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DEAD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widowControl w:val="0"/>
              <w:spacing w:before="0" w:after="60" w:line="360" w:lineRule="auto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TYPE</w:t>
            </w:r>
          </w:p>
        </w:tc>
        <w:tc>
          <w:tcPr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DEAD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widowControl w:val="0"/>
              <w:spacing w:before="0" w:after="60" w:line="360" w:lineRule="auto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MÔ TẢ</w:t>
            </w:r>
          </w:p>
        </w:tc>
        <w:tc>
          <w:tcPr>
            <w:tcBorders>
              <w:top w:val="single" w:color="000000" w:sz="6" w:space="0"/>
              <w:left w:val="single" w:color="CCCCCC" w:sz="6" w:space="0"/>
              <w:bottom w:val="single" w:color="000000" w:sz="6" w:space="0"/>
              <w:right w:val="single" w:color="000000" w:sz="6" w:space="0"/>
            </w:tcBorders>
            <w:shd w:val="clear" w:color="auto" w:fill="FDEADA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>
            <w:pPr>
              <w:widowControl w:val="0"/>
              <w:spacing w:before="0" w:after="60" w:line="360" w:lineRule="auto"/>
              <w:jc w:val="center"/>
              <w:rPr>
                <w:rFonts w:ascii="Times New Roman" w:hAnsi="Times New Roman" w:eastAsia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b/>
                <w:sz w:val="26"/>
                <w:szCs w:val="26"/>
                <w:rtl w:val="0"/>
              </w:rPr>
              <w:t>GHI CHÚ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82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32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1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32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Text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328" w:lineRule="auto"/>
              <w:rPr>
                <w:b/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Hiển thị cứng</w:t>
            </w:r>
            <w:r>
              <w:rPr>
                <w:b/>
                <w:sz w:val="26"/>
                <w:szCs w:val="26"/>
                <w:rtl w:val="0"/>
              </w:rPr>
              <w:t xml:space="preserve"> “Cửa hàng mẹ Boy Bun”, “Sản phẩm”, “Nhà cung cấp”, “Phiếu nhập hàng”, “Đơn bán hàng”, “Khách hàng”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82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32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2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32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Button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rPr>
                <w:b/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 xml:space="preserve">Hiển thị cứng </w:t>
            </w:r>
            <w:r>
              <w:rPr>
                <w:b/>
                <w:sz w:val="26"/>
                <w:szCs w:val="26"/>
                <w:rtl w:val="0"/>
              </w:rPr>
              <w:t>“Thêm TTKH”</w:t>
            </w:r>
          </w:p>
          <w:p>
            <w:pPr>
              <w:spacing w:before="240" w:line="276" w:lineRule="auto"/>
              <w:rPr>
                <w:sz w:val="26"/>
                <w:szCs w:val="26"/>
              </w:rPr>
            </w:pPr>
            <w:r>
              <w:rPr>
                <w:rFonts w:ascii="Times New Roman" w:hAnsi="Times New Roman" w:eastAsia="Times New Roman" w:cs="Times New Roman"/>
                <w:sz w:val="26"/>
                <w:szCs w:val="26"/>
                <w:rtl w:val="0"/>
              </w:rPr>
              <w:t>Sự kiện: Khi nhấn vào thì hiển thị bảng để tạo thông tin khách hàng mới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32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3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Input Text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Hiển thị ô trống Mã khách hàng</w:t>
            </w:r>
          </w:p>
          <w:p>
            <w:pPr>
              <w:spacing w:before="24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Sự kiện: Nhập mã khách hàng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53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32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4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Input Text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Hiển thị ô trống Tên khách hàng</w:t>
            </w:r>
          </w:p>
          <w:p>
            <w:pPr>
              <w:spacing w:before="24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Sự kiện: Nhập tên khách hàng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77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32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5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Input Text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Hiển thị ô trống Số điện thoại</w:t>
            </w:r>
          </w:p>
          <w:p>
            <w:pPr>
              <w:spacing w:before="24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Sự kiện: Nhập số điện thoại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035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32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6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Input Text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Hiển thị ô trống Địa chỉ</w:t>
            </w:r>
          </w:p>
          <w:p>
            <w:pPr>
              <w:spacing w:before="24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Sự kiện: Nhập địa chỉ khách hàng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99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32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7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Button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276" w:lineRule="auto"/>
              <w:rPr>
                <w:b/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 xml:space="preserve">Hiển thị Logo mục </w:t>
            </w:r>
            <w:r>
              <w:rPr>
                <w:b/>
                <w:sz w:val="26"/>
                <w:szCs w:val="26"/>
                <w:rtl w:val="0"/>
              </w:rPr>
              <w:t>“Hủy”</w:t>
            </w:r>
          </w:p>
          <w:p>
            <w:pPr>
              <w:spacing w:before="240" w:line="276" w:lineRule="auto"/>
              <w:rPr>
                <w:b/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Sự kiện: Khi nhấp vào đây thì hủy bỏ quá trình thêm thông tin khách hàng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 xml:space="preserve"> </w:t>
            </w:r>
          </w:p>
        </w:tc>
      </w:tr>
      <w:tr>
        <w:tblPrEx>
          <w:tblBorders>
            <w:top w:val="none" w:color="000000" w:sz="0" w:space="0"/>
            <w:left w:val="none" w:color="000000" w:sz="0" w:space="0"/>
            <w:bottom w:val="none" w:color="000000" w:sz="0" w:space="0"/>
            <w:right w:val="none" w:color="000000" w:sz="0" w:space="0"/>
            <w:insideH w:val="none" w:color="000000" w:sz="0" w:space="0"/>
            <w:insideV w:val="none" w:color="000000" w:sz="0" w:space="0"/>
          </w:tblBorders>
          <w:tblCellMar>
            <w:top w:w="100" w:type="dxa"/>
            <w:left w:w="100" w:type="dxa"/>
            <w:bottom w:w="100" w:type="dxa"/>
            <w:right w:w="100" w:type="dxa"/>
          </w:tblCellMar>
        </w:tblPrEx>
        <w:trPr>
          <w:trHeight w:val="1680" w:hRule="atLeast"/>
        </w:trPr>
        <w:tc>
          <w:tcPr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32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8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32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Button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line="328" w:lineRule="auto"/>
              <w:rPr>
                <w:b/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 xml:space="preserve">Hiển thị logo </w:t>
            </w:r>
            <w:r>
              <w:rPr>
                <w:b/>
                <w:sz w:val="26"/>
                <w:szCs w:val="26"/>
                <w:rtl w:val="0"/>
              </w:rPr>
              <w:t>“Lưu thông tin khách hàng”</w:t>
            </w:r>
          </w:p>
          <w:p>
            <w:pPr>
              <w:spacing w:before="240" w:line="328" w:lineRule="auto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>Sự kiện: Khi nhấn vào thì thông tin khách hàng được lưu thành công</w:t>
            </w:r>
          </w:p>
        </w:tc>
        <w:tc>
          <w:tcPr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top"/>
          </w:tcPr>
          <w:p>
            <w:pPr>
              <w:spacing w:before="240" w:after="240"/>
              <w:rPr>
                <w:sz w:val="26"/>
                <w:szCs w:val="26"/>
              </w:rPr>
            </w:pPr>
            <w:r>
              <w:rPr>
                <w:sz w:val="26"/>
                <w:szCs w:val="26"/>
                <w:rtl w:val="0"/>
              </w:rPr>
              <w:t xml:space="preserve"> </w:t>
            </w:r>
          </w:p>
        </w:tc>
      </w:tr>
    </w:tbl>
    <w:p>
      <w:pPr>
        <w:spacing w:before="240" w:after="240"/>
      </w:pPr>
    </w:p>
    <w:p>
      <w:pPr>
        <w:pStyle w:val="5"/>
        <w:numPr>
          <w:ilvl w:val="3"/>
          <w:numId w:val="2"/>
        </w:numPr>
        <w:ind w:left="992" w:hanging="870"/>
        <w:rPr>
          <w:sz w:val="26"/>
          <w:szCs w:val="26"/>
        </w:rPr>
      </w:pPr>
      <w:bookmarkStart w:id="242" w:name="_heading=h.8zz9jcz4cgd3" w:colFirst="0" w:colLast="0"/>
      <w:bookmarkEnd w:id="242"/>
      <w:bookmarkStart w:id="243" w:name="_Toc10327"/>
      <w:bookmarkStart w:id="244" w:name="_Toc29164"/>
      <w:bookmarkStart w:id="245" w:name="_Toc1413"/>
      <w:bookmarkStart w:id="246" w:name="_Toc14645"/>
      <w:r>
        <w:rPr>
          <w:sz w:val="26"/>
          <w:szCs w:val="26"/>
          <w:rtl w:val="0"/>
        </w:rPr>
        <w:t>Màn hình Sửa thông tin khách hàng</w:t>
      </w:r>
      <w:bookmarkEnd w:id="243"/>
      <w:bookmarkEnd w:id="244"/>
      <w:bookmarkEnd w:id="245"/>
      <w:bookmarkEnd w:id="246"/>
    </w:p>
    <w:p>
      <w:pPr>
        <w:ind w:left="0" w:firstLine="0"/>
        <w:jc w:val="center"/>
      </w:pPr>
      <w:r>
        <w:drawing>
          <wp:inline distT="114300" distB="114300" distL="114300" distR="114300">
            <wp:extent cx="4931410" cy="3804285"/>
            <wp:effectExtent l="0" t="0" r="6350" b="5715"/>
            <wp:docPr id="202816344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63444" name="image1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141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</w:rPr>
      </w:pPr>
    </w:p>
    <w:sdt>
      <w:sdtPr>
        <w:tag w:val="goog_rdk_23"/>
        <w:id w:val="26"/>
        <w:lock w:val="contentLocked"/>
      </w:sdtPr>
      <w:sdtContent>
        <w:tbl>
          <w:tblPr>
            <w:tblStyle w:val="108"/>
            <w:tblW w:w="8850" w:type="dxa"/>
            <w:tblInd w:w="0" w:type="dxa"/>
            <w:tbl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  <w:insideH w:val="none" w:color="000000" w:sz="0" w:space="0"/>
              <w:insideV w:val="none" w:color="000000" w:sz="0" w:space="0"/>
            </w:tblBorders>
            <w:tblLayout w:type="fixed"/>
            <w:tblCellMar>
              <w:top w:w="100" w:type="dxa"/>
              <w:left w:w="100" w:type="dxa"/>
              <w:bottom w:w="100" w:type="dxa"/>
              <w:right w:w="100" w:type="dxa"/>
            </w:tblCellMar>
          </w:tblPr>
          <w:tblGrid>
            <w:gridCol w:w="960"/>
            <w:gridCol w:w="1275"/>
            <w:gridCol w:w="5475"/>
            <w:gridCol w:w="1140"/>
          </w:tblGrid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825" w:hRule="atLeast"/>
            </w:trPr>
            <w:tc>
              <w:tcPr>
                <w:tcBorders>
                  <w:top w:val="single" w:color="000000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NO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TYPE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MÔ TẢ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GHI CHÚ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825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1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Text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b/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Hiển thị cứng</w:t>
                </w:r>
                <w:r>
                  <w:rPr>
                    <w:b/>
                    <w:sz w:val="26"/>
                    <w:szCs w:val="26"/>
                    <w:rtl w:val="0"/>
                  </w:rPr>
                  <w:t xml:space="preserve"> “Cửa hàng mẹ Boy Bun”, “Sản phẩm”, “Nhà cung cấp”, “Phiếu nhập hàng”, “Đơn bán hàng”, “Khách hàng”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825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2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Button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b/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Hiển thị cứng </w:t>
                </w:r>
                <w:r>
                  <w:rPr>
                    <w:b/>
                    <w:sz w:val="26"/>
                    <w:szCs w:val="26"/>
                    <w:rtl w:val="0"/>
                  </w:rPr>
                  <w:t>“Sửa TTKH”</w:t>
                </w:r>
              </w:p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kiện: Khi nhấn vào thì hiển thị bảng để sửa thông tin khách hàng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530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3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Input Text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Hiển thị ô trống Mã khách hàng</w:t>
                </w:r>
              </w:p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Sự kiện: Nhập mã khách hàng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530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4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Input Text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Hiển thị ô trống Tên khách hàng</w:t>
                </w:r>
              </w:p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Sự kiện: Nhập tên khách hàng thay đổi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770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5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Input Text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Hiển thị ô trống Số điện thoại</w:t>
                </w:r>
              </w:p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Sự kiện: Nhập số điện thoại thay đổi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6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Input Text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Hiển thị ô trống Địa chỉ</w:t>
                </w:r>
              </w:p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Sự kiện: Nhập địa chỉ khách hàng thay đổi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990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7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Button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b/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Hiển thị Logo mục </w:t>
                </w:r>
                <w:r>
                  <w:rPr>
                    <w:b/>
                    <w:sz w:val="26"/>
                    <w:szCs w:val="26"/>
                    <w:rtl w:val="0"/>
                  </w:rPr>
                  <w:t>“Hủy”</w:t>
                </w:r>
              </w:p>
              <w:p>
                <w:pPr>
                  <w:spacing w:before="240" w:line="276" w:lineRule="auto"/>
                  <w:rPr>
                    <w:b/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Sự kiện: Khi nhấp vào đây thì hủy bỏ quá trình sửa thông tin khách hàng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680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8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Button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b/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Hiển thị logo </w:t>
                </w:r>
                <w:r>
                  <w:rPr>
                    <w:b/>
                    <w:sz w:val="26"/>
                    <w:szCs w:val="26"/>
                    <w:rtl w:val="0"/>
                  </w:rPr>
                  <w:t>“Lưu thông tin khách hàng”</w:t>
                </w:r>
              </w:p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Sự kiện: Khi nhấn vào thì thông tin khách hàng được lưu thành công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</w:tbl>
      </w:sdtContent>
    </w:sdt>
    <w:p>
      <w:pPr>
        <w:spacing w:before="240" w:after="240"/>
      </w:pPr>
    </w:p>
    <w:p>
      <w:pPr>
        <w:pStyle w:val="5"/>
        <w:numPr>
          <w:ilvl w:val="3"/>
          <w:numId w:val="2"/>
        </w:numPr>
        <w:ind w:left="992" w:hanging="870"/>
        <w:rPr>
          <w:sz w:val="26"/>
          <w:szCs w:val="26"/>
        </w:rPr>
      </w:pPr>
      <w:bookmarkStart w:id="247" w:name="_heading=h.jn6v17ysyoah" w:colFirst="0" w:colLast="0"/>
      <w:bookmarkEnd w:id="247"/>
      <w:bookmarkStart w:id="248" w:name="_Toc23249"/>
      <w:bookmarkStart w:id="249" w:name="_Toc3177"/>
      <w:bookmarkStart w:id="250" w:name="_Toc27105"/>
      <w:bookmarkStart w:id="251" w:name="_Toc28007"/>
      <w:r>
        <w:rPr>
          <w:sz w:val="26"/>
          <w:szCs w:val="26"/>
          <w:rtl w:val="0"/>
        </w:rPr>
        <w:t>Màn hình Xóa thông tin khách hàng</w:t>
      </w:r>
      <w:bookmarkEnd w:id="248"/>
      <w:bookmarkEnd w:id="249"/>
      <w:bookmarkEnd w:id="250"/>
      <w:bookmarkEnd w:id="251"/>
    </w:p>
    <w:p>
      <w:pPr>
        <w:ind w:left="0" w:firstLine="0"/>
        <w:jc w:val="center"/>
      </w:pPr>
      <w:r>
        <w:drawing>
          <wp:inline distT="114300" distB="114300" distL="114300" distR="114300">
            <wp:extent cx="4408805" cy="3623310"/>
            <wp:effectExtent l="0" t="0" r="10795" b="3810"/>
            <wp:docPr id="202816343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63434" name="image1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880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</w:rPr>
      </w:pPr>
    </w:p>
    <w:sdt>
      <w:sdtPr>
        <w:tag w:val="goog_rdk_24"/>
        <w:id w:val="27"/>
        <w:lock w:val="contentLocked"/>
      </w:sdtPr>
      <w:sdtContent>
        <w:tbl>
          <w:tblPr>
            <w:tblStyle w:val="109"/>
            <w:tblW w:w="8850" w:type="dxa"/>
            <w:tblInd w:w="0" w:type="dxa"/>
            <w:tbl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  <w:insideH w:val="none" w:color="000000" w:sz="0" w:space="0"/>
              <w:insideV w:val="none" w:color="000000" w:sz="0" w:space="0"/>
            </w:tblBorders>
            <w:tblLayout w:type="fixed"/>
            <w:tblCellMar>
              <w:top w:w="100" w:type="dxa"/>
              <w:left w:w="100" w:type="dxa"/>
              <w:bottom w:w="100" w:type="dxa"/>
              <w:right w:w="100" w:type="dxa"/>
            </w:tblCellMar>
          </w:tblPr>
          <w:tblGrid>
            <w:gridCol w:w="960"/>
            <w:gridCol w:w="1275"/>
            <w:gridCol w:w="5475"/>
            <w:gridCol w:w="1140"/>
          </w:tblGrid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825" w:hRule="atLeast"/>
            </w:trPr>
            <w:tc>
              <w:tcPr>
                <w:tcBorders>
                  <w:top w:val="single" w:color="000000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NO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TYPE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MÔ TẢ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GHI CHÚ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825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1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Text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b/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Hiển thị cứng</w:t>
                </w:r>
                <w:r>
                  <w:rPr>
                    <w:b/>
                    <w:sz w:val="26"/>
                    <w:szCs w:val="26"/>
                    <w:rtl w:val="0"/>
                  </w:rPr>
                  <w:t xml:space="preserve"> “Cửa hàng mẹ Boy Bun”, “Sản phẩm”, “Nhà cung cấp”, “Phiếu nhập hàng”, “Đơn bán hàng”, “Khách hàng”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825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2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Button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b/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Hiển thị cứng </w:t>
                </w:r>
                <w:r>
                  <w:rPr>
                    <w:b/>
                    <w:sz w:val="26"/>
                    <w:szCs w:val="26"/>
                    <w:rtl w:val="0"/>
                  </w:rPr>
                  <w:t>“Xóa TTKH”</w:t>
                </w:r>
              </w:p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kiện: Khi nhấn vào thì hiển thị bảng thông tin khách hàng để chọn xóa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915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3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Text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Hiển thị thông tin của tất cả khách hàng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530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4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Hiển thị cứng: “x”</w:t>
                </w:r>
              </w:p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Sự kiện: Khi nhấn vào thì dấu “x” hiển thị để chọn xóa.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</w:tbl>
      </w:sdtContent>
    </w:sdt>
    <w:p>
      <w:pPr>
        <w:spacing w:before="240" w:after="240"/>
      </w:pPr>
    </w:p>
    <w:p>
      <w:pPr>
        <w:pStyle w:val="5"/>
        <w:numPr>
          <w:ilvl w:val="3"/>
          <w:numId w:val="2"/>
        </w:numPr>
        <w:ind w:left="992" w:hanging="870"/>
        <w:rPr>
          <w:sz w:val="26"/>
          <w:szCs w:val="26"/>
        </w:rPr>
      </w:pPr>
      <w:bookmarkStart w:id="252" w:name="_heading=h.v7f3gcvsn3st" w:colFirst="0" w:colLast="0"/>
      <w:bookmarkEnd w:id="252"/>
      <w:bookmarkStart w:id="253" w:name="_Toc5906"/>
      <w:bookmarkStart w:id="254" w:name="_Toc31552"/>
      <w:bookmarkStart w:id="255" w:name="_Toc30787"/>
      <w:bookmarkStart w:id="256" w:name="_Toc26461"/>
      <w:r>
        <w:rPr>
          <w:sz w:val="26"/>
          <w:szCs w:val="26"/>
          <w:rtl w:val="0"/>
        </w:rPr>
        <w:t>Màn hình Thông báo xóa thông tin khách hàng</w:t>
      </w:r>
      <w:bookmarkEnd w:id="253"/>
      <w:bookmarkEnd w:id="254"/>
      <w:bookmarkEnd w:id="255"/>
      <w:bookmarkEnd w:id="256"/>
    </w:p>
    <w:p>
      <w:pPr>
        <w:ind w:left="0" w:firstLine="0"/>
        <w:jc w:val="center"/>
      </w:pPr>
      <w:r>
        <w:drawing>
          <wp:inline distT="114300" distB="114300" distL="114300" distR="114300">
            <wp:extent cx="4876800" cy="3616325"/>
            <wp:effectExtent l="0" t="0" r="0" b="10795"/>
            <wp:docPr id="202816342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63428" name="image11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</w:rPr>
      </w:pPr>
    </w:p>
    <w:sdt>
      <w:sdtPr>
        <w:tag w:val="goog_rdk_25"/>
        <w:id w:val="28"/>
        <w:lock w:val="contentLocked"/>
      </w:sdtPr>
      <w:sdtContent>
        <w:tbl>
          <w:tblPr>
            <w:tblStyle w:val="110"/>
            <w:tblW w:w="8850" w:type="dxa"/>
            <w:tblInd w:w="0" w:type="dxa"/>
            <w:tbl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  <w:insideH w:val="none" w:color="000000" w:sz="0" w:space="0"/>
              <w:insideV w:val="none" w:color="000000" w:sz="0" w:space="0"/>
            </w:tblBorders>
            <w:tblLayout w:type="fixed"/>
            <w:tblCellMar>
              <w:top w:w="100" w:type="dxa"/>
              <w:left w:w="100" w:type="dxa"/>
              <w:bottom w:w="100" w:type="dxa"/>
              <w:right w:w="100" w:type="dxa"/>
            </w:tblCellMar>
          </w:tblPr>
          <w:tblGrid>
            <w:gridCol w:w="960"/>
            <w:gridCol w:w="1275"/>
            <w:gridCol w:w="5475"/>
            <w:gridCol w:w="1140"/>
          </w:tblGrid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825" w:hRule="atLeast"/>
            </w:trPr>
            <w:tc>
              <w:tcPr>
                <w:tcBorders>
                  <w:top w:val="single" w:color="000000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NO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TYPE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MÔ TẢ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GHI CHÚ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825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1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Text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b/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Hiển thị cứng</w:t>
                </w:r>
                <w:r>
                  <w:rPr>
                    <w:b/>
                    <w:sz w:val="26"/>
                    <w:szCs w:val="26"/>
                    <w:rtl w:val="0"/>
                  </w:rPr>
                  <w:t xml:space="preserve"> “Cửa hàng mẹ Boy Bun”, “Sản phẩm”, “Nhà cung cấp”, “Phiếu nhập hàng”, “Đơn bán hàng”, “Khách hàng”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942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2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Button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b/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Hiển thị cứng </w:t>
                </w:r>
                <w:r>
                  <w:rPr>
                    <w:b/>
                    <w:sz w:val="26"/>
                    <w:szCs w:val="26"/>
                    <w:rtl w:val="0"/>
                  </w:rPr>
                  <w:t>“Xóa TTKH”</w:t>
                </w:r>
              </w:p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915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3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Text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Hiển thị thông báo “Xóa thành công”  xóa thông tin khách hàng thành công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530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4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Hiển thị logo mục “Thoát”</w:t>
                </w:r>
              </w:p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Sự kiện: Khi nhấn vào thì thoát khỏi chức năng xóa quay về màn hình quản lý khách hàng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</w:tbl>
      </w:sdtContent>
    </w:sdt>
    <w:p>
      <w:pPr>
        <w:spacing w:before="240" w:after="240"/>
      </w:pPr>
    </w:p>
    <w:p>
      <w:pPr>
        <w:pStyle w:val="5"/>
        <w:numPr>
          <w:ilvl w:val="3"/>
          <w:numId w:val="2"/>
        </w:numPr>
        <w:ind w:left="992" w:hanging="870"/>
        <w:rPr>
          <w:sz w:val="26"/>
          <w:szCs w:val="26"/>
        </w:rPr>
      </w:pPr>
      <w:bookmarkStart w:id="257" w:name="_heading=h.p5mhazvkbbp3" w:colFirst="0" w:colLast="0"/>
      <w:bookmarkEnd w:id="257"/>
      <w:bookmarkStart w:id="258" w:name="_Toc16750"/>
      <w:bookmarkStart w:id="259" w:name="_Toc15877"/>
      <w:bookmarkStart w:id="260" w:name="_Toc11308"/>
      <w:bookmarkStart w:id="261" w:name="_Toc12683"/>
      <w:r>
        <w:rPr>
          <w:sz w:val="26"/>
          <w:szCs w:val="26"/>
          <w:rtl w:val="0"/>
        </w:rPr>
        <w:t>Màn hình Tìm kiếm thông tin khách hàng</w:t>
      </w:r>
      <w:bookmarkEnd w:id="258"/>
      <w:bookmarkEnd w:id="259"/>
      <w:bookmarkEnd w:id="260"/>
      <w:bookmarkEnd w:id="261"/>
    </w:p>
    <w:p>
      <w:pPr>
        <w:ind w:left="0" w:firstLine="0"/>
        <w:jc w:val="center"/>
      </w:pPr>
      <w:r>
        <w:drawing>
          <wp:inline distT="114300" distB="114300" distL="114300" distR="114300">
            <wp:extent cx="4997450" cy="3853815"/>
            <wp:effectExtent l="0" t="0" r="1270" b="1905"/>
            <wp:docPr id="202816343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63435" name="image1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385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</w:rPr>
      </w:pPr>
    </w:p>
    <w:sdt>
      <w:sdtPr>
        <w:tag w:val="goog_rdk_26"/>
        <w:id w:val="29"/>
        <w:lock w:val="contentLocked"/>
      </w:sdtPr>
      <w:sdtContent>
        <w:tbl>
          <w:tblPr>
            <w:tblStyle w:val="111"/>
            <w:tblW w:w="8850" w:type="dxa"/>
            <w:tblInd w:w="0" w:type="dxa"/>
            <w:tbl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  <w:insideH w:val="none" w:color="000000" w:sz="0" w:space="0"/>
              <w:insideV w:val="none" w:color="000000" w:sz="0" w:space="0"/>
            </w:tblBorders>
            <w:tblLayout w:type="fixed"/>
            <w:tblCellMar>
              <w:top w:w="100" w:type="dxa"/>
              <w:left w:w="100" w:type="dxa"/>
              <w:bottom w:w="100" w:type="dxa"/>
              <w:right w:w="100" w:type="dxa"/>
            </w:tblCellMar>
          </w:tblPr>
          <w:tblGrid>
            <w:gridCol w:w="960"/>
            <w:gridCol w:w="1275"/>
            <w:gridCol w:w="5475"/>
            <w:gridCol w:w="1140"/>
          </w:tblGrid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825" w:hRule="atLeast"/>
            </w:trPr>
            <w:tc>
              <w:tcPr>
                <w:tcBorders>
                  <w:top w:val="single" w:color="000000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NO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TYPE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MÔ TẢ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GHI CHÚ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825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1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Text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b/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Hiển thị cứng</w:t>
                </w:r>
                <w:r>
                  <w:rPr>
                    <w:b/>
                    <w:sz w:val="26"/>
                    <w:szCs w:val="26"/>
                    <w:rtl w:val="0"/>
                  </w:rPr>
                  <w:t xml:space="preserve"> “Cửa hàng mẹ Boy Bun”, “Sản phẩm”, “Nhà cung cấp”, “Phiếu nhập hàng”, “Đơn bán hàng”, “Khách hàng”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942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2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Button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b/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Hiển thị cứng </w:t>
                </w:r>
                <w:r>
                  <w:rPr>
                    <w:b/>
                    <w:sz w:val="26"/>
                    <w:szCs w:val="26"/>
                    <w:rtl w:val="0"/>
                  </w:rPr>
                  <w:t>“Tìm kiếm”</w:t>
                </w:r>
              </w:p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Sự kiện: Khi nhấn vào đây sẽ nhập tên khách hàng cần tìm kiếm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915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3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Text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Hiển thị cứng thông tin khách hàng: STT, mã khách hàng, tên khách hàng, địa chỉ, số điện thoại, ghi chú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530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4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b/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Hiển thị cứng </w:t>
                </w:r>
                <w:r>
                  <w:rPr>
                    <w:b/>
                    <w:sz w:val="26"/>
                    <w:szCs w:val="26"/>
                    <w:rtl w:val="0"/>
                  </w:rPr>
                  <w:t>“Quay lại”</w:t>
                </w:r>
              </w:p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Sự kiện: Khi nhấn vào thì quay lại màn hình quản lý khách hàng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</w:tbl>
      </w:sdtContent>
    </w:sdt>
    <w:p>
      <w:pPr>
        <w:spacing w:before="240" w:after="240"/>
      </w:pPr>
    </w:p>
    <w:p>
      <w:pPr>
        <w:pStyle w:val="5"/>
        <w:numPr>
          <w:ilvl w:val="3"/>
          <w:numId w:val="2"/>
        </w:numPr>
        <w:ind w:left="992" w:hanging="870"/>
        <w:rPr>
          <w:sz w:val="26"/>
          <w:szCs w:val="26"/>
        </w:rPr>
      </w:pPr>
      <w:bookmarkStart w:id="262" w:name="_heading=h.i4fkqv54ibd8" w:colFirst="0" w:colLast="0"/>
      <w:bookmarkEnd w:id="262"/>
      <w:bookmarkStart w:id="263" w:name="_Toc22129"/>
      <w:bookmarkStart w:id="264" w:name="_Toc10568"/>
      <w:bookmarkStart w:id="265" w:name="_Toc32501"/>
      <w:bookmarkStart w:id="266" w:name="_Toc30660"/>
      <w:r>
        <w:rPr>
          <w:sz w:val="26"/>
          <w:szCs w:val="26"/>
          <w:rtl w:val="0"/>
        </w:rPr>
        <w:t>Màn hình Hiển thị kết quả tìm kiếm thông tin khách hàng</w:t>
      </w:r>
      <w:bookmarkEnd w:id="263"/>
      <w:bookmarkEnd w:id="264"/>
      <w:bookmarkEnd w:id="265"/>
      <w:bookmarkEnd w:id="266"/>
    </w:p>
    <w:p>
      <w:pPr>
        <w:ind w:left="0" w:firstLine="0"/>
        <w:jc w:val="center"/>
      </w:pPr>
      <w:r>
        <w:drawing>
          <wp:inline distT="114300" distB="114300" distL="114300" distR="114300">
            <wp:extent cx="4921250" cy="3665855"/>
            <wp:effectExtent l="0" t="0" r="1270" b="6985"/>
            <wp:docPr id="2028163465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63465" name="image3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125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6"/>
          <w:szCs w:val="26"/>
        </w:rPr>
      </w:pPr>
    </w:p>
    <w:sdt>
      <w:sdtPr>
        <w:tag w:val="goog_rdk_27"/>
        <w:id w:val="30"/>
        <w:lock w:val="contentLocked"/>
      </w:sdtPr>
      <w:sdtContent>
        <w:tbl>
          <w:tblPr>
            <w:tblStyle w:val="112"/>
            <w:tblW w:w="8850" w:type="dxa"/>
            <w:tblInd w:w="0" w:type="dxa"/>
            <w:tbl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  <w:insideH w:val="none" w:color="000000" w:sz="0" w:space="0"/>
              <w:insideV w:val="none" w:color="000000" w:sz="0" w:space="0"/>
            </w:tblBorders>
            <w:tblLayout w:type="fixed"/>
            <w:tblCellMar>
              <w:top w:w="100" w:type="dxa"/>
              <w:left w:w="100" w:type="dxa"/>
              <w:bottom w:w="100" w:type="dxa"/>
              <w:right w:w="100" w:type="dxa"/>
            </w:tblCellMar>
          </w:tblPr>
          <w:tblGrid>
            <w:gridCol w:w="960"/>
            <w:gridCol w:w="1275"/>
            <w:gridCol w:w="5475"/>
            <w:gridCol w:w="1140"/>
          </w:tblGrid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825" w:hRule="atLeast"/>
            </w:trPr>
            <w:tc>
              <w:tcPr>
                <w:tcBorders>
                  <w:top w:val="single" w:color="000000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NO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TYPE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MÔ TẢ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GHI CHÚ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825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1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Text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b/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Hiển thị cứng</w:t>
                </w:r>
                <w:r>
                  <w:rPr>
                    <w:b/>
                    <w:sz w:val="26"/>
                    <w:szCs w:val="26"/>
                    <w:rtl w:val="0"/>
                  </w:rPr>
                  <w:t xml:space="preserve"> “Cửa hàng mẹ Boy Bun”, “Sản phẩm”, “Nhà cung cấp”, “Phiếu nhập hàng”, “Đơn bán hàng”, “Khách hàng”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942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2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Button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Hiển thị cứng </w:t>
                </w:r>
                <w:r>
                  <w:rPr>
                    <w:b/>
                    <w:sz w:val="26"/>
                    <w:szCs w:val="26"/>
                    <w:rtl w:val="0"/>
                  </w:rPr>
                  <w:t>“Tìm kiếm”</w:t>
                </w:r>
                <w:r>
                  <w:rPr>
                    <w:sz w:val="26"/>
                    <w:szCs w:val="26"/>
                    <w:rtl w:val="0"/>
                  </w:rPr>
                  <w:t xml:space="preserve"> hiển thị tên cần tìm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915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3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Text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Hiển thị cứng thông tin khách hàng cần tìm: STT, mã khách hàng, tên khách hàng, địa chỉ, số điện thoại, ghi chú 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530" w:hRule="atLeast"/>
            </w:trPr>
            <w:tc>
              <w:tcPr>
                <w:tcBorders>
                  <w:top w:val="nil"/>
                  <w:left w:val="single" w:color="000000" w:sz="8" w:space="0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4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276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line="328" w:lineRule="auto"/>
                  <w:rPr>
                    <w:b/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Hiển thị cứng </w:t>
                </w:r>
                <w:r>
                  <w:rPr>
                    <w:b/>
                    <w:sz w:val="26"/>
                    <w:szCs w:val="26"/>
                    <w:rtl w:val="0"/>
                  </w:rPr>
                  <w:t>“Quay lại”</w:t>
                </w:r>
              </w:p>
              <w:p>
                <w:pPr>
                  <w:spacing w:before="240" w:line="328" w:lineRule="auto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>Sự kiện: Khi nhấn vào thì quay lại màn hình quản lý khách hàng</w:t>
                </w:r>
              </w:p>
            </w:tc>
            <w:tc>
              <w:tcPr>
                <w:tcBorders>
                  <w:top w:val="nil"/>
                  <w:left w:val="nil"/>
                  <w:bottom w:val="single" w:color="000000" w:sz="8" w:space="0"/>
                  <w:right w:val="single" w:color="000000" w:sz="8" w:space="0"/>
                </w:tcBorders>
                <w:tcMar>
                  <w:top w:w="100" w:type="dxa"/>
                  <w:left w:w="100" w:type="dxa"/>
                  <w:bottom w:w="100" w:type="dxa"/>
                  <w:right w:w="100" w:type="dxa"/>
                </w:tcMar>
                <w:vAlign w:val="top"/>
              </w:tcPr>
              <w:p>
                <w:pPr>
                  <w:spacing w:before="240" w:after="240"/>
                  <w:rPr>
                    <w:sz w:val="26"/>
                    <w:szCs w:val="26"/>
                  </w:rPr>
                </w:pPr>
                <w:r>
                  <w:rPr>
                    <w:sz w:val="26"/>
                    <w:szCs w:val="26"/>
                    <w:rtl w:val="0"/>
                  </w:rPr>
                  <w:t xml:space="preserve"> </w:t>
                </w:r>
              </w:p>
            </w:tc>
          </w:tr>
        </w:tbl>
      </w:sdtContent>
    </w:sdt>
    <w:p>
      <w:pPr>
        <w:spacing w:before="240" w:after="240"/>
      </w:pPr>
    </w:p>
    <w:p>
      <w:pPr>
        <w:pStyle w:val="5"/>
        <w:numPr>
          <w:ilvl w:val="3"/>
          <w:numId w:val="2"/>
        </w:numPr>
        <w:ind w:left="992" w:hanging="870"/>
        <w:rPr>
          <w:sz w:val="26"/>
          <w:szCs w:val="26"/>
        </w:rPr>
      </w:pPr>
      <w:bookmarkStart w:id="267" w:name="_heading=h.xjx3vywo68mx" w:colFirst="0" w:colLast="0"/>
      <w:bookmarkEnd w:id="267"/>
      <w:bookmarkStart w:id="268" w:name="_Toc1745"/>
      <w:bookmarkStart w:id="269" w:name="_Toc26743"/>
      <w:bookmarkStart w:id="270" w:name="_Toc22530"/>
      <w:bookmarkStart w:id="271" w:name="_Toc4091"/>
      <w:r>
        <w:rPr>
          <w:sz w:val="26"/>
          <w:szCs w:val="26"/>
          <w:rtl w:val="0"/>
        </w:rPr>
        <w:t>Màn hình Quản lý nhà cung cấp</w:t>
      </w:r>
      <w:bookmarkEnd w:id="268"/>
      <w:bookmarkEnd w:id="269"/>
      <w:bookmarkEnd w:id="270"/>
      <w:bookmarkEnd w:id="271"/>
    </w:p>
    <w:p>
      <w:pPr>
        <w:ind w:left="0" w:firstLine="0"/>
      </w:pPr>
    </w:p>
    <w:p>
      <w:pPr>
        <w:ind w:left="0" w:firstLine="0"/>
        <w:jc w:val="center"/>
      </w:pPr>
      <w:r>
        <w:drawing>
          <wp:inline distT="114300" distB="114300" distL="114300" distR="114300">
            <wp:extent cx="5758815" cy="3238500"/>
            <wp:effectExtent l="0" t="0" r="0" b="0"/>
            <wp:docPr id="202816344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63441" name="image1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992" w:firstLine="0"/>
      </w:pPr>
    </w:p>
    <w:sdt>
      <w:sdtPr>
        <w:tag w:val="goog_rdk_28"/>
        <w:id w:val="31"/>
        <w:lock w:val="contentLocked"/>
      </w:sdtPr>
      <w:sdtContent>
        <w:tbl>
          <w:tblPr>
            <w:tblStyle w:val="113"/>
            <w:tblW w:w="9060" w:type="dxa"/>
            <w:jc w:val="center"/>
            <w:tbl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  <w:insideH w:val="none" w:color="000000" w:sz="0" w:space="0"/>
              <w:insideV w:val="none" w:color="000000" w:sz="0" w:space="0"/>
            </w:tblBorders>
            <w:tblLayout w:type="fixed"/>
            <w:tblCellMar>
              <w:top w:w="100" w:type="dxa"/>
              <w:left w:w="100" w:type="dxa"/>
              <w:bottom w:w="100" w:type="dxa"/>
              <w:right w:w="100" w:type="dxa"/>
            </w:tblCellMar>
          </w:tblPr>
          <w:tblGrid>
            <w:gridCol w:w="526"/>
            <w:gridCol w:w="823"/>
            <w:gridCol w:w="6390"/>
            <w:gridCol w:w="1320"/>
          </w:tblGrid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000000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NO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TYPE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MÔ TẢ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GHI CHÚ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1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Text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spacing w:before="240" w:after="0" w:line="328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</w:t>
                </w: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 xml:space="preserve"> “Cửa hàng mẹ Boy Bun”, “Sản phẩm”, “Nhà cung cấp”, “Phiếu nhập hàng”, “Đơn bán hàng”, “Khách hàng”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2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 Thêm nhà cung cấp”</w:t>
                </w:r>
              </w:p>
              <w:p>
                <w:pPr>
                  <w:widowControl w:val="0"/>
                  <w:numPr>
                    <w:ilvl w:val="0"/>
                    <w:numId w:val="1"/>
                  </w:numPr>
                  <w:spacing w:before="0" w:after="60" w:line="360" w:lineRule="auto"/>
                  <w:ind w:left="720" w:hanging="36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 khi nhấn vào nút Thêm nhà cung cấp thì sẽ chuyển sang màn hình thêm nhà cung cấp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3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 Sửa nhà cung cấp”</w:t>
                </w:r>
              </w:p>
              <w:p>
                <w:pPr>
                  <w:widowControl w:val="0"/>
                  <w:numPr>
                    <w:ilvl w:val="0"/>
                    <w:numId w:val="7"/>
                  </w:numPr>
                  <w:spacing w:before="0" w:after="60" w:line="360" w:lineRule="auto"/>
                  <w:ind w:left="720" w:hanging="36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 “ Khi nhấn vào nút Sửa nhà cung cấp  thì sẽ hiển thị màn hình sửa nhà cung cấp”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656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4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 Xóa nhà cung cấp ”</w:t>
                </w:r>
              </w:p>
              <w:p>
                <w:pPr>
                  <w:widowControl w:val="0"/>
                  <w:spacing w:before="0" w:after="60" w:line="360" w:lineRule="auto"/>
                  <w:ind w:left="0"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 “ Khi nhấn vào thì sẽ hiển thị  màn hình xóa thông tin nhà cung cấp”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5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“ Tìm kiếm ”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 “Khi nhấn vào tìm kiếm thì sẽ chuyển sang màn hình tìm kiếm thông tin nhà cung cấp”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6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Logo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bảng danh sách sản phẩm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</w:tbl>
      </w:sdtContent>
    </w:sdt>
    <w:p/>
    <w:p>
      <w:pPr>
        <w:ind w:left="864" w:firstLine="0"/>
      </w:pPr>
    </w:p>
    <w:p>
      <w:pPr>
        <w:pStyle w:val="5"/>
        <w:numPr>
          <w:ilvl w:val="3"/>
          <w:numId w:val="2"/>
        </w:numPr>
        <w:ind w:left="992" w:hanging="870"/>
        <w:rPr>
          <w:sz w:val="26"/>
          <w:szCs w:val="26"/>
        </w:rPr>
      </w:pPr>
      <w:bookmarkStart w:id="272" w:name="_heading=h.vdww2bvpt1g8" w:colFirst="0" w:colLast="0"/>
      <w:bookmarkEnd w:id="272"/>
      <w:bookmarkStart w:id="273" w:name="_Toc25698"/>
      <w:bookmarkStart w:id="274" w:name="_Toc5366"/>
      <w:bookmarkStart w:id="275" w:name="_Toc16850"/>
      <w:bookmarkStart w:id="276" w:name="_Toc15136"/>
      <w:r>
        <w:rPr>
          <w:sz w:val="26"/>
          <w:szCs w:val="26"/>
          <w:rtl w:val="0"/>
        </w:rPr>
        <w:t>Màn hình Thêm nhà cung cấp</w:t>
      </w:r>
      <w:bookmarkEnd w:id="273"/>
      <w:bookmarkEnd w:id="274"/>
      <w:bookmarkEnd w:id="275"/>
      <w:bookmarkEnd w:id="276"/>
    </w:p>
    <w:p>
      <w:pPr>
        <w:ind w:left="992" w:firstLine="0"/>
      </w:pPr>
    </w:p>
    <w:p>
      <w:pPr>
        <w:ind w:left="0" w:firstLine="0"/>
        <w:jc w:val="center"/>
      </w:pPr>
      <w:r>
        <w:drawing>
          <wp:inline distT="114300" distB="114300" distL="114300" distR="114300">
            <wp:extent cx="5127625" cy="2999105"/>
            <wp:effectExtent l="0" t="0" r="8255" b="3175"/>
            <wp:docPr id="202816346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63462" name="image29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762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6"/>
          <w:szCs w:val="26"/>
        </w:rPr>
      </w:pPr>
    </w:p>
    <w:sdt>
      <w:sdtPr>
        <w:tag w:val="goog_rdk_29"/>
        <w:id w:val="32"/>
        <w:lock w:val="contentLocked"/>
      </w:sdtPr>
      <w:sdtContent>
        <w:tbl>
          <w:tblPr>
            <w:tblStyle w:val="114"/>
            <w:tblW w:w="9060" w:type="dxa"/>
            <w:jc w:val="center"/>
            <w:tbl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  <w:insideH w:val="none" w:color="000000" w:sz="0" w:space="0"/>
              <w:insideV w:val="none" w:color="000000" w:sz="0" w:space="0"/>
            </w:tblBorders>
            <w:tblLayout w:type="fixed"/>
            <w:tblCellMar>
              <w:top w:w="100" w:type="dxa"/>
              <w:left w:w="100" w:type="dxa"/>
              <w:bottom w:w="100" w:type="dxa"/>
              <w:right w:w="100" w:type="dxa"/>
            </w:tblCellMar>
          </w:tblPr>
          <w:tblGrid>
            <w:gridCol w:w="526"/>
            <w:gridCol w:w="823"/>
            <w:gridCol w:w="6390"/>
            <w:gridCol w:w="1320"/>
          </w:tblGrid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000000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NO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TYPE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MÔ TẢ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GHI CHÚ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 xml:space="preserve">1 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Text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spacing w:before="240" w:after="0" w:line="328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</w:t>
                </w: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 xml:space="preserve"> “Cửa hàng mẹ Boy Bun”, “Sản phẩm”, “Nhà cung cấp”, “Phiếu nhập hàng”, “Đơn bán hàng”, “Khách hàng”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2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 xml:space="preserve">Hiển thị cứng </w:t>
                </w: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“Thêm nhà cung cấp”</w:t>
                </w:r>
              </w:p>
              <w:p>
                <w:pPr>
                  <w:widowControl w:val="0"/>
                  <w:spacing w:before="0" w:after="60" w:line="360" w:lineRule="auto"/>
                  <w:ind w:left="0"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 khi nhấn vào thì sẽ hiển thị bảng để tạo thêm thông tin nhà cung cấp mới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3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Input Text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ô trống tên nhà cung cấp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kiện: Nhập tên nhà cung cấp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4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Input Text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ô trống số điện thoại nhà cung cấp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kiện: Nhập số điện thoại nhà cung cấp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5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Input Text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ô trống mặt hàng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kiện: Nhập tên mặt hàng mà nhà cung cấp bán cho chủ cửa hàng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6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Logo mục</w:t>
                </w: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 xml:space="preserve"> “Hủy”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kiện: khi nhấp vào đây thì sẽ hủy bỏ quá trình thêm thông tin nhà cung cấp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7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mục</w:t>
                </w: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 xml:space="preserve"> “Lưu”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 xml:space="preserve">Sự kiện: khi nhấp vào đây sẽ lưu lại toàn bộ thông tin nhà cung cấp vừa tạo  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</w:tbl>
      </w:sdtContent>
    </w:sdt>
    <w:p>
      <w:pPr>
        <w:jc w:val="center"/>
      </w:pPr>
    </w:p>
    <w:p>
      <w:pPr>
        <w:pStyle w:val="5"/>
        <w:numPr>
          <w:ilvl w:val="3"/>
          <w:numId w:val="2"/>
        </w:numPr>
        <w:ind w:left="992" w:hanging="870"/>
        <w:rPr>
          <w:sz w:val="26"/>
          <w:szCs w:val="26"/>
        </w:rPr>
      </w:pPr>
      <w:bookmarkStart w:id="277" w:name="_heading=h.izo7c5o3m5wl" w:colFirst="0" w:colLast="0"/>
      <w:bookmarkEnd w:id="277"/>
      <w:bookmarkStart w:id="278" w:name="_Toc2255"/>
      <w:bookmarkStart w:id="279" w:name="_Toc19075"/>
      <w:bookmarkStart w:id="280" w:name="_Toc10734"/>
      <w:bookmarkStart w:id="281" w:name="_Toc262"/>
      <w:r>
        <w:rPr>
          <w:sz w:val="26"/>
          <w:szCs w:val="26"/>
          <w:rtl w:val="0"/>
        </w:rPr>
        <w:t>Màn hình Sửa nhà cung cấp</w:t>
      </w:r>
      <w:bookmarkEnd w:id="278"/>
      <w:bookmarkEnd w:id="279"/>
      <w:bookmarkEnd w:id="280"/>
      <w:bookmarkEnd w:id="281"/>
    </w:p>
    <w:p>
      <w:pPr>
        <w:ind w:left="992" w:firstLine="0"/>
      </w:pPr>
      <w:r>
        <w:rPr>
          <w:rtl w:val="0"/>
        </w:rPr>
        <w:t xml:space="preserve">  </w:t>
      </w:r>
    </w:p>
    <w:p>
      <w:pPr>
        <w:ind w:left="0" w:firstLine="0"/>
        <w:jc w:val="center"/>
      </w:pPr>
      <w:r>
        <w:drawing>
          <wp:inline distT="114300" distB="114300" distL="114300" distR="114300">
            <wp:extent cx="5214620" cy="3216275"/>
            <wp:effectExtent l="0" t="0" r="12700" b="14605"/>
            <wp:docPr id="202816342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63429" name="image1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462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6"/>
          <w:szCs w:val="26"/>
        </w:rPr>
      </w:pPr>
    </w:p>
    <w:sdt>
      <w:sdtPr>
        <w:tag w:val="goog_rdk_30"/>
        <w:id w:val="33"/>
        <w:lock w:val="contentLocked"/>
      </w:sdtPr>
      <w:sdtContent>
        <w:tbl>
          <w:tblPr>
            <w:tblStyle w:val="115"/>
            <w:tblW w:w="9060" w:type="dxa"/>
            <w:jc w:val="center"/>
            <w:tbl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  <w:insideH w:val="none" w:color="000000" w:sz="0" w:space="0"/>
              <w:insideV w:val="none" w:color="000000" w:sz="0" w:space="0"/>
            </w:tblBorders>
            <w:tblLayout w:type="fixed"/>
            <w:tblCellMar>
              <w:top w:w="100" w:type="dxa"/>
              <w:left w:w="100" w:type="dxa"/>
              <w:bottom w:w="100" w:type="dxa"/>
              <w:right w:w="100" w:type="dxa"/>
            </w:tblCellMar>
          </w:tblPr>
          <w:tblGrid>
            <w:gridCol w:w="526"/>
            <w:gridCol w:w="823"/>
            <w:gridCol w:w="6390"/>
            <w:gridCol w:w="1320"/>
          </w:tblGrid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000000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NO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TYPE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MÔ TẢ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GHI CHÚ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 xml:space="preserve">1 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Text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spacing w:before="240" w:after="0" w:line="328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</w:t>
                </w: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 xml:space="preserve"> “Cửa hàng mẹ Boy Bun”, “Sản phẩm”, “Nhà cung cấp”, “Phiếu nhập hàng”, “Đơn bán hàng”, “Khách hàng”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2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 xml:space="preserve">Hiển thị cứng </w:t>
                </w: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“Sửa nhà cung cấp”</w:t>
                </w:r>
              </w:p>
              <w:p>
                <w:pPr>
                  <w:widowControl w:val="0"/>
                  <w:spacing w:before="0" w:after="60" w:line="360" w:lineRule="auto"/>
                  <w:ind w:left="0"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 khi nhấn vào thì sẽ hiển thị bảng để sửa thông tin nhà cung cấp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3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Input Text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ô trống tên nhà cung cấp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 xml:space="preserve">Sự kiện: Nhập thay đổi tên nhà cung cấp 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4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Input Text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ô trống số điện thoại nhà cung cấp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kiện: Nhập thay đổi số điện thoại nhà cung cấp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5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Input Text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ô trống mặt hàng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kiện: Nhập thay đổi tên mặt hàng mà nhà cung cấp bán cho chủ cửa hàng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6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Logo mục</w:t>
                </w: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 xml:space="preserve"> “Hủy”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kiện: khi nhấp vào đây thì sẽ hủy bỏ quá trình chỉnh sửa thông tin nhà cung cấp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7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mục</w:t>
                </w: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 xml:space="preserve"> “Lưu”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 xml:space="preserve">Sự kiện: khi nhấp vào đây sẽ lưu lại toàn bộ thông tin nhà cung cấp vừa sửa  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</w:tbl>
      </w:sdtContent>
    </w:sdt>
    <w:p>
      <w:pPr>
        <w:jc w:val="center"/>
        <w:rPr>
          <w:rFonts w:ascii="Times New Roman" w:hAnsi="Times New Roman" w:eastAsia="Times New Roman" w:cs="Times New Roman"/>
          <w:sz w:val="26"/>
          <w:szCs w:val="26"/>
        </w:rPr>
      </w:pPr>
    </w:p>
    <w:p>
      <w:pPr>
        <w:pStyle w:val="5"/>
        <w:numPr>
          <w:ilvl w:val="3"/>
          <w:numId w:val="2"/>
        </w:numPr>
        <w:ind w:left="992" w:hanging="870"/>
        <w:rPr>
          <w:sz w:val="26"/>
          <w:szCs w:val="26"/>
        </w:rPr>
      </w:pPr>
      <w:bookmarkStart w:id="282" w:name="_heading=h.klyhpbkvvs3" w:colFirst="0" w:colLast="0"/>
      <w:bookmarkEnd w:id="282"/>
      <w:bookmarkStart w:id="283" w:name="_Toc2206"/>
      <w:bookmarkStart w:id="284" w:name="_Toc19757"/>
      <w:bookmarkStart w:id="285" w:name="_Toc13219"/>
      <w:bookmarkStart w:id="286" w:name="_Toc12612"/>
      <w:r>
        <w:rPr>
          <w:sz w:val="26"/>
          <w:szCs w:val="26"/>
          <w:rtl w:val="0"/>
        </w:rPr>
        <w:t>Màn hình Xóa nhà cung cấp</w:t>
      </w:r>
      <w:bookmarkEnd w:id="283"/>
      <w:bookmarkEnd w:id="284"/>
      <w:bookmarkEnd w:id="285"/>
      <w:bookmarkEnd w:id="286"/>
    </w:p>
    <w:p>
      <w:pPr>
        <w:ind w:left="992" w:firstLine="0"/>
      </w:pPr>
    </w:p>
    <w:p>
      <w:pPr>
        <w:ind w:left="0" w:firstLine="0"/>
        <w:jc w:val="center"/>
      </w:pPr>
      <w:r>
        <w:drawing>
          <wp:inline distT="114300" distB="114300" distL="114300" distR="114300">
            <wp:extent cx="5106670" cy="3108325"/>
            <wp:effectExtent l="0" t="0" r="13970" b="635"/>
            <wp:docPr id="202816345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63454" name="image2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6"/>
          <w:szCs w:val="26"/>
        </w:rPr>
      </w:pPr>
    </w:p>
    <w:sdt>
      <w:sdtPr>
        <w:tag w:val="goog_rdk_31"/>
        <w:id w:val="34"/>
        <w:lock w:val="contentLocked"/>
      </w:sdtPr>
      <w:sdtContent>
        <w:tbl>
          <w:tblPr>
            <w:tblStyle w:val="116"/>
            <w:tblW w:w="9060" w:type="dxa"/>
            <w:jc w:val="center"/>
            <w:tbl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  <w:insideH w:val="none" w:color="000000" w:sz="0" w:space="0"/>
              <w:insideV w:val="none" w:color="000000" w:sz="0" w:space="0"/>
            </w:tblBorders>
            <w:tblLayout w:type="fixed"/>
            <w:tblCellMar>
              <w:top w:w="100" w:type="dxa"/>
              <w:left w:w="100" w:type="dxa"/>
              <w:bottom w:w="100" w:type="dxa"/>
              <w:right w:w="100" w:type="dxa"/>
            </w:tblCellMar>
          </w:tblPr>
          <w:tblGrid>
            <w:gridCol w:w="526"/>
            <w:gridCol w:w="823"/>
            <w:gridCol w:w="6390"/>
            <w:gridCol w:w="1320"/>
          </w:tblGrid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000000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NO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TYPE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MÔ TẢ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GHI CHÚ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 xml:space="preserve">1 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Text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spacing w:before="240" w:after="0" w:line="328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</w:t>
                </w: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 xml:space="preserve"> “Cửa hàng mẹ Boy Bun”, “Sản phẩm”, “Nhà cung cấp”, “Phiếu nhập hàng”, “Đơn bán hàng”, “Khách hàng”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2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 xml:space="preserve">Hiển thị cứng </w:t>
                </w: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“Xóa nhà cung cấp”</w:t>
                </w:r>
              </w:p>
              <w:p>
                <w:pPr>
                  <w:widowControl w:val="0"/>
                  <w:spacing w:before="0" w:after="60" w:line="360" w:lineRule="auto"/>
                  <w:ind w:left="0"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 khi nhấn vào thì sẽ hiển thị bảng để tạo xóa thông tin nhà cung cấp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3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 xml:space="preserve">Hiển thị ô trống và chữ </w:t>
                </w: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“Chọn tất cả”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kiện: Khi tick vào mục này chọn tất cả các ô trống ở trong bảng danh sách nhà cung cấp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4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 xml:space="preserve">Botton 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ô trống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 xml:space="preserve">Sự kiện: Khi tick vào mục này thì các thông tin của nhà cung cấp sẽ được chọn  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6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Logo mục</w:t>
                </w: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 xml:space="preserve"> “Hủy”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kiện: khi nhấp vào đây thì sẽ hủy bỏ quá trình chọn thông tin nhà cung cấp cần xóa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7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mục</w:t>
                </w: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 xml:space="preserve"> “Xóa”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 xml:space="preserve">Sự kiện: khi nhấp vào đây sẽ xóa toàn bộ thông tin nhà cung cấp vừa được chọn   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</w:tbl>
      </w:sdtContent>
    </w:sdt>
    <w:p>
      <w:pPr>
        <w:jc w:val="center"/>
        <w:rPr>
          <w:rFonts w:ascii="Times New Roman" w:hAnsi="Times New Roman" w:eastAsia="Times New Roman" w:cs="Times New Roman"/>
          <w:sz w:val="26"/>
          <w:szCs w:val="26"/>
        </w:rPr>
      </w:pPr>
    </w:p>
    <w:p>
      <w:pPr>
        <w:pStyle w:val="5"/>
        <w:numPr>
          <w:ilvl w:val="3"/>
          <w:numId w:val="2"/>
        </w:numPr>
        <w:ind w:left="992" w:hanging="870"/>
        <w:rPr>
          <w:sz w:val="26"/>
          <w:szCs w:val="26"/>
        </w:rPr>
      </w:pPr>
      <w:bookmarkStart w:id="287" w:name="_heading=h.d4gnl1ucmrb4" w:colFirst="0" w:colLast="0"/>
      <w:bookmarkEnd w:id="287"/>
      <w:bookmarkStart w:id="288" w:name="_Toc5281"/>
      <w:bookmarkStart w:id="289" w:name="_Toc7660"/>
      <w:bookmarkStart w:id="290" w:name="_Toc30808"/>
      <w:bookmarkStart w:id="291" w:name="_Toc21226"/>
      <w:r>
        <w:rPr>
          <w:sz w:val="26"/>
          <w:szCs w:val="26"/>
          <w:rtl w:val="0"/>
        </w:rPr>
        <w:t>Màn hình tìm kiếm nhà cung cấp</w:t>
      </w:r>
      <w:bookmarkEnd w:id="288"/>
      <w:bookmarkEnd w:id="289"/>
      <w:bookmarkEnd w:id="290"/>
      <w:bookmarkEnd w:id="291"/>
    </w:p>
    <w:p>
      <w:pPr>
        <w:jc w:val="center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</w:rPr>
        <w:drawing>
          <wp:inline distT="114300" distB="114300" distL="114300" distR="114300">
            <wp:extent cx="5171440" cy="3238500"/>
            <wp:effectExtent l="0" t="0" r="10160" b="7620"/>
            <wp:docPr id="202816343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63436" name="image1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6"/>
          <w:szCs w:val="26"/>
        </w:rPr>
      </w:pPr>
    </w:p>
    <w:sdt>
      <w:sdtPr>
        <w:tag w:val="goog_rdk_32"/>
        <w:id w:val="35"/>
        <w:lock w:val="contentLocked"/>
      </w:sdtPr>
      <w:sdtContent>
        <w:tbl>
          <w:tblPr>
            <w:tblStyle w:val="117"/>
            <w:tblW w:w="9060" w:type="dxa"/>
            <w:jc w:val="center"/>
            <w:tbl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  <w:insideH w:val="none" w:color="000000" w:sz="0" w:space="0"/>
              <w:insideV w:val="none" w:color="000000" w:sz="0" w:space="0"/>
            </w:tblBorders>
            <w:tblLayout w:type="fixed"/>
            <w:tblCellMar>
              <w:top w:w="100" w:type="dxa"/>
              <w:left w:w="100" w:type="dxa"/>
              <w:bottom w:w="100" w:type="dxa"/>
              <w:right w:w="100" w:type="dxa"/>
            </w:tblCellMar>
          </w:tblPr>
          <w:tblGrid>
            <w:gridCol w:w="526"/>
            <w:gridCol w:w="823"/>
            <w:gridCol w:w="6390"/>
            <w:gridCol w:w="1320"/>
          </w:tblGrid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000000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NO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TYPE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MÔ TẢ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GHI CHÚ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 xml:space="preserve">1 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Text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spacing w:before="240" w:after="0" w:line="328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</w:t>
                </w: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 xml:space="preserve"> “Cửa hàng mẹ Boy Bun”, “Sản phẩm”, “Nhà cung cấp”, “Phiếu nhập hàng”, “Đơn bán hàng”, “Khách hàng”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2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 xml:space="preserve">Hiển thị cứng </w:t>
                </w: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“Tìm kiếm nhà cung cấp”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 khi nhấn vào thì sẽ hiển thị thanh để nhập tên nhà cung cấp cần tìm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3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Input Text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ô trống tên nhà cung cấp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kiện: Nhập tên nhà cung cấp cần tìm kiếm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4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 xml:space="preserve"> Text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spacing w:before="240" w:after="0" w:line="276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 thông tin khách hàng: STT, tên, số điện thoại, mặt hàng cung cấp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103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5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Botton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cứng</w:t>
                </w: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 xml:space="preserve"> “Quay lại”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 xml:space="preserve">Sự kiện: khi nhấp vào đây sẽ lưu lại màn hình chính quản lý nhà cung cấp  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</w:tbl>
      </w:sdtContent>
    </w:sdt>
    <w:p>
      <w:pPr>
        <w:jc w:val="center"/>
        <w:rPr>
          <w:rFonts w:ascii="Times New Roman" w:hAnsi="Times New Roman" w:eastAsia="Times New Roman" w:cs="Times New Roman"/>
          <w:sz w:val="26"/>
          <w:szCs w:val="26"/>
        </w:rPr>
      </w:pPr>
    </w:p>
    <w:p>
      <w:pPr>
        <w:numPr>
          <w:ilvl w:val="3"/>
          <w:numId w:val="2"/>
        </w:numPr>
        <w:ind w:left="992" w:hanging="870"/>
        <w:rPr>
          <w:sz w:val="24"/>
          <w:szCs w:val="24"/>
        </w:rPr>
      </w:pPr>
      <w:r>
        <w:rPr>
          <w:rFonts w:ascii="Times New Roman" w:hAnsi="Times New Roman" w:eastAsia="Times New Roman" w:cs="Times New Roman"/>
          <w:b/>
          <w:sz w:val="26"/>
          <w:szCs w:val="26"/>
          <w:rtl w:val="0"/>
        </w:rPr>
        <w:t>Màn hình hiển thị lưu thông tin nhà cung cấp thành công</w:t>
      </w:r>
    </w:p>
    <w:p>
      <w:pPr>
        <w:ind w:left="992" w:firstLine="0"/>
        <w:rPr>
          <w:rFonts w:ascii="Times New Roman" w:hAnsi="Times New Roman" w:eastAsia="Times New Roman" w:cs="Times New Roman"/>
          <w:b/>
          <w:sz w:val="26"/>
          <w:szCs w:val="26"/>
        </w:rPr>
      </w:pPr>
      <w:r>
        <w:rPr>
          <w:rFonts w:ascii="Times New Roman" w:hAnsi="Times New Roman" w:eastAsia="Times New Roman" w:cs="Times New Roman"/>
          <w:b/>
          <w:sz w:val="26"/>
          <w:szCs w:val="26"/>
        </w:rPr>
        <w:drawing>
          <wp:inline distT="114300" distB="114300" distL="114300" distR="114300">
            <wp:extent cx="4771390" cy="3238500"/>
            <wp:effectExtent l="0" t="0" r="0" b="0"/>
            <wp:docPr id="202816343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63433" name="image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1708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6"/>
          <w:szCs w:val="26"/>
        </w:rPr>
      </w:pPr>
    </w:p>
    <w:sdt>
      <w:sdtPr>
        <w:tag w:val="goog_rdk_33"/>
        <w:id w:val="36"/>
        <w:lock w:val="contentLocked"/>
      </w:sdtPr>
      <w:sdtContent>
        <w:tbl>
          <w:tblPr>
            <w:tblStyle w:val="118"/>
            <w:tblW w:w="9060" w:type="dxa"/>
            <w:jc w:val="center"/>
            <w:tbl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  <w:insideH w:val="none" w:color="000000" w:sz="0" w:space="0"/>
              <w:insideV w:val="none" w:color="000000" w:sz="0" w:space="0"/>
            </w:tblBorders>
            <w:tblLayout w:type="fixed"/>
            <w:tblCellMar>
              <w:top w:w="100" w:type="dxa"/>
              <w:left w:w="100" w:type="dxa"/>
              <w:bottom w:w="100" w:type="dxa"/>
              <w:right w:w="100" w:type="dxa"/>
            </w:tblCellMar>
          </w:tblPr>
          <w:tblGrid>
            <w:gridCol w:w="510"/>
            <w:gridCol w:w="840"/>
            <w:gridCol w:w="6390"/>
            <w:gridCol w:w="1320"/>
          </w:tblGrid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000000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NO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TYPE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MÔ TẢ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GHI CHÚ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1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Logo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thông báo “</w:t>
                </w: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Lưu thành công”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2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Logo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dấu “</w:t>
                </w: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X</w:t>
                </w: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”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kiện: Nhấp vào dấu X để quay lại màn hình chính quản lý nhà cung cấp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</w:tbl>
      </w:sdtContent>
    </w:sdt>
    <w:p>
      <w:pPr>
        <w:jc w:val="center"/>
        <w:rPr>
          <w:rFonts w:ascii="Times New Roman" w:hAnsi="Times New Roman" w:eastAsia="Times New Roman" w:cs="Times New Roman"/>
          <w:b/>
          <w:sz w:val="26"/>
          <w:szCs w:val="26"/>
        </w:rPr>
      </w:pPr>
    </w:p>
    <w:p>
      <w:pPr>
        <w:ind w:left="992" w:firstLine="0"/>
        <w:rPr>
          <w:rFonts w:ascii="Times New Roman" w:hAnsi="Times New Roman" w:eastAsia="Times New Roman" w:cs="Times New Roman"/>
          <w:b/>
          <w:sz w:val="26"/>
          <w:szCs w:val="26"/>
        </w:rPr>
      </w:pPr>
    </w:p>
    <w:p>
      <w:pPr>
        <w:numPr>
          <w:ilvl w:val="3"/>
          <w:numId w:val="2"/>
        </w:numPr>
        <w:ind w:left="992" w:hanging="870"/>
        <w:rPr>
          <w:rFonts w:ascii="Times New Roman" w:hAnsi="Times New Roman" w:eastAsia="Times New Roman" w:cs="Times New Roman"/>
          <w:b/>
          <w:sz w:val="26"/>
          <w:szCs w:val="26"/>
          <w:u w:val="none"/>
        </w:rPr>
      </w:pPr>
      <w:r>
        <w:rPr>
          <w:rFonts w:ascii="Times New Roman" w:hAnsi="Times New Roman" w:eastAsia="Times New Roman" w:cs="Times New Roman"/>
          <w:b/>
          <w:sz w:val="26"/>
          <w:szCs w:val="26"/>
          <w:rtl w:val="0"/>
        </w:rPr>
        <w:t>Màn hình hiển thị xóa thông tin nhà cung cấp thành công</w:t>
      </w:r>
    </w:p>
    <w:p>
      <w:pPr>
        <w:rPr>
          <w:rFonts w:ascii="Times New Roman" w:hAnsi="Times New Roman" w:eastAsia="Times New Roman" w:cs="Times New Roman"/>
          <w:sz w:val="26"/>
          <w:szCs w:val="26"/>
        </w:rPr>
      </w:pPr>
    </w:p>
    <w:p>
      <w:pPr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ascii="Times New Roman" w:hAnsi="Times New Roman" w:eastAsia="Times New Roman" w:cs="Times New Roman"/>
          <w:sz w:val="26"/>
          <w:szCs w:val="26"/>
        </w:rPr>
        <w:drawing>
          <wp:inline distT="114300" distB="114300" distL="114300" distR="114300">
            <wp:extent cx="5758815" cy="3238500"/>
            <wp:effectExtent l="0" t="0" r="0" b="0"/>
            <wp:docPr id="202816344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63449" name="image2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eastAsia="Times New Roman" w:cs="Times New Roman"/>
          <w:sz w:val="26"/>
          <w:szCs w:val="26"/>
        </w:rPr>
      </w:pPr>
    </w:p>
    <w:sdt>
      <w:sdtPr>
        <w:tag w:val="goog_rdk_34"/>
        <w:id w:val="37"/>
        <w:lock w:val="contentLocked"/>
      </w:sdtPr>
      <w:sdtContent>
        <w:tbl>
          <w:tblPr>
            <w:tblStyle w:val="119"/>
            <w:tblW w:w="9060" w:type="dxa"/>
            <w:jc w:val="center"/>
            <w:tbl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  <w:insideH w:val="none" w:color="000000" w:sz="0" w:space="0"/>
              <w:insideV w:val="none" w:color="000000" w:sz="0" w:space="0"/>
            </w:tblBorders>
            <w:tblLayout w:type="fixed"/>
            <w:tblCellMar>
              <w:top w:w="100" w:type="dxa"/>
              <w:left w:w="100" w:type="dxa"/>
              <w:bottom w:w="100" w:type="dxa"/>
              <w:right w:w="100" w:type="dxa"/>
            </w:tblCellMar>
          </w:tblPr>
          <w:tblGrid>
            <w:gridCol w:w="510"/>
            <w:gridCol w:w="840"/>
            <w:gridCol w:w="6390"/>
            <w:gridCol w:w="1320"/>
          </w:tblGrid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000000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NO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TYPE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MÔ TẢ</w:t>
                </w:r>
              </w:p>
            </w:tc>
            <w:tc>
              <w:tcPr>
                <w:tcBorders>
                  <w:top w:val="single" w:color="000000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shd w:val="clear" w:color="auto" w:fill="FDEADA"/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GHI CHÚ</w:t>
                </w: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1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Logo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thông báo “</w:t>
                </w: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Xóa thành công”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  <w:tr>
            <w:tblPrEx>
              <w:tblBorders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  <w:insideH w:val="none" w:color="000000" w:sz="0" w:space="0"/>
                <w:insideV w:val="none" w:color="000000" w:sz="0" w:space="0"/>
              </w:tblBorders>
              <w:tblCellMar>
                <w:top w:w="100" w:type="dxa"/>
                <w:left w:w="100" w:type="dxa"/>
                <w:bottom w:w="100" w:type="dxa"/>
                <w:right w:w="100" w:type="dxa"/>
              </w:tblCellMar>
            </w:tblPrEx>
            <w:trPr>
              <w:trHeight w:val="315" w:hRule="atLeast"/>
              <w:jc w:val="center"/>
            </w:trPr>
            <w:tc>
              <w:tcPr>
                <w:tcBorders>
                  <w:top w:val="single" w:color="CCCCCC" w:sz="6" w:space="0"/>
                  <w:left w:val="single" w:color="000000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center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2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left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Logo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Hiển thị dấu “</w:t>
                </w:r>
                <w:r>
                  <w:rPr>
                    <w:rFonts w:ascii="Times New Roman" w:hAnsi="Times New Roman" w:eastAsia="Times New Roman" w:cs="Times New Roman"/>
                    <w:b/>
                    <w:sz w:val="26"/>
                    <w:szCs w:val="26"/>
                    <w:rtl w:val="0"/>
                  </w:rPr>
                  <w:t>X</w:t>
                </w: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”</w:t>
                </w:r>
              </w:p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  <w:r>
                  <w:rPr>
                    <w:rFonts w:ascii="Times New Roman" w:hAnsi="Times New Roman" w:eastAsia="Times New Roman" w:cs="Times New Roman"/>
                    <w:sz w:val="26"/>
                    <w:szCs w:val="26"/>
                    <w:rtl w:val="0"/>
                  </w:rPr>
                  <w:t>Sự kiện: Nhấp vào dấu X để quay lại màn hình quản lý nhà cung cấp</w:t>
                </w:r>
              </w:p>
            </w:tc>
            <w:tc>
              <w:tcPr>
                <w:tcBorders>
                  <w:top w:val="single" w:color="CCCCCC" w:sz="6" w:space="0"/>
                  <w:left w:val="single" w:color="CCCCCC" w:sz="6" w:space="0"/>
                  <w:bottom w:val="single" w:color="000000" w:sz="6" w:space="0"/>
                  <w:right w:val="single" w:color="000000" w:sz="6" w:space="0"/>
                </w:tcBorders>
                <w:tcMar>
                  <w:top w:w="40" w:type="dxa"/>
                  <w:left w:w="40" w:type="dxa"/>
                  <w:bottom w:w="40" w:type="dxa"/>
                  <w:right w:w="40" w:type="dxa"/>
                </w:tcMar>
                <w:vAlign w:val="bottom"/>
              </w:tcPr>
              <w:p>
                <w:pPr>
                  <w:widowControl w:val="0"/>
                  <w:spacing w:before="0" w:after="60" w:line="360" w:lineRule="auto"/>
                  <w:ind w:firstLine="0"/>
                  <w:jc w:val="both"/>
                  <w:rPr>
                    <w:rFonts w:ascii="Times New Roman" w:hAnsi="Times New Roman" w:eastAsia="Times New Roman" w:cs="Times New Roman"/>
                    <w:sz w:val="26"/>
                    <w:szCs w:val="26"/>
                  </w:rPr>
                </w:pPr>
              </w:p>
            </w:tc>
          </w:tr>
        </w:tbl>
      </w:sdtContent>
    </w:sdt>
    <w:p>
      <w:pPr>
        <w:rPr>
          <w:rFonts w:ascii="Times New Roman" w:hAnsi="Times New Roman" w:eastAsia="Times New Roman" w:cs="Times New Roman"/>
          <w:sz w:val="26"/>
          <w:szCs w:val="26"/>
        </w:rPr>
      </w:pPr>
    </w:p>
    <w:p>
      <w:pPr>
        <w:rPr>
          <w:rFonts w:ascii="Times New Roman" w:hAnsi="Times New Roman" w:eastAsia="Times New Roman" w:cs="Times New Roman"/>
          <w:sz w:val="26"/>
          <w:szCs w:val="26"/>
        </w:rPr>
      </w:pPr>
    </w:p>
    <w:p>
      <w:pPr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jc w:val="center"/>
        <w:rPr>
          <w:rFonts w:ascii="Times New Roman" w:hAnsi="Times New Roman" w:eastAsia="Times New Roman" w:cs="Times New Roman"/>
          <w:sz w:val="26"/>
          <w:szCs w:val="26"/>
        </w:rPr>
      </w:pPr>
    </w:p>
    <w:sectPr>
      <w:footerReference r:id="rId4" w:type="default"/>
      <w:pgSz w:w="11906" w:h="16838"/>
      <w:pgMar w:top="1440" w:right="1440" w:bottom="1440" w:left="1440" w:header="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start="1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 Rounded MT Bold">
    <w:panose1 w:val="020F0704030504030204"/>
    <w:charset w:val="00"/>
    <w:family w:val="auto"/>
    <w:pitch w:val="default"/>
    <w:sig w:usb0="00000003" w:usb1="00000000" w:usb2="00000000" w:usb3="00000000" w:csb0="20000001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r>
      <w:rPr>
        <w:sz w:val="22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0" name="Text Box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Amzk60hAgAA&#10;Yg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"/>
      <w:lvlJc w:val="left"/>
      <w:pPr>
        <w:ind w:left="432" w:hanging="432"/>
      </w:pPr>
      <w:rPr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</w:lvl>
    <w:lvl w:ilvl="1" w:tentative="0">
      <w:start w:val="1"/>
      <w:numFmt w:val="decimal"/>
      <w:lvlText w:val="%1.%2"/>
      <w:lvlJc w:val="left"/>
      <w:pPr>
        <w:ind w:left="576" w:hanging="576"/>
      </w:pPr>
      <w:rPr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b w:val="0"/>
        <w:i w:val="0"/>
        <w:smallCaps w:val="0"/>
        <w:strike w:val="0"/>
        <w:color w:val="000000"/>
        <w:sz w:val="28"/>
        <w:szCs w:val="28"/>
        <w:u w:val="none"/>
        <w:shd w:val="clear" w:fill="auto"/>
        <w:vertAlign w:val="baseline"/>
      </w:rPr>
    </w:lvl>
    <w:lvl w:ilvl="3" w:tentative="0">
      <w:start w:val="1"/>
      <w:numFmt w:val="decimal"/>
      <w:lvlText w:val="%1.%2.%3.%4"/>
      <w:lvlJc w:val="left"/>
      <w:pPr>
        <w:ind w:left="992" w:hanging="870"/>
      </w:pPr>
      <w:rPr>
        <w:rFonts w:ascii="Times New Roman" w:hAnsi="Times New Roman" w:eastAsia="Times New Roman" w:cs="Times New Roman"/>
        <w:b/>
        <w:i w:val="0"/>
        <w:smallCaps w:val="0"/>
        <w:strike w:val="0"/>
        <w:color w:val="000000"/>
        <w:sz w:val="20"/>
        <w:szCs w:val="20"/>
        <w:u w:val="none"/>
        <w:shd w:val="clear" w:fill="auto"/>
        <w:vertAlign w:val="baseline"/>
      </w:rPr>
    </w:lvl>
    <w:lvl w:ilvl="4" w:tentative="0">
      <w:start w:val="1"/>
      <w:numFmt w:val="decimal"/>
      <w:lvlText w:val="%1.%2.%3.%4.%5"/>
      <w:lvlJc w:val="left"/>
      <w:pPr>
        <w:ind w:left="1008" w:hanging="1008"/>
      </w:pPr>
      <w:rPr>
        <w:b w:val="0"/>
        <w:i w:val="0"/>
        <w:smallCaps w:val="0"/>
        <w:strike w:val="0"/>
        <w:color w:val="000000"/>
        <w:sz w:val="20"/>
        <w:szCs w:val="20"/>
        <w:u w:val="none"/>
        <w:shd w:val="clear" w:fill="auto"/>
        <w:vertAlign w:val="baseline"/>
      </w:rPr>
    </w:lvl>
    <w:lvl w:ilvl="5" w:tentative="0">
      <w:start w:val="1"/>
      <w:numFmt w:val="decimal"/>
      <w:lvlText w:val="%1.%2.%3.%4.%5.%6"/>
      <w:lvlJc w:val="left"/>
      <w:pPr>
        <w:ind w:left="1152" w:hanging="1152"/>
      </w:pPr>
      <w:rPr>
        <w:b w:val="0"/>
        <w:i w:val="0"/>
        <w:smallCaps w:val="0"/>
        <w:strike w:val="0"/>
        <w:color w:val="000000"/>
        <w:sz w:val="20"/>
        <w:szCs w:val="20"/>
        <w:u w:val="none"/>
        <w:shd w:val="clear" w:fill="auto"/>
        <w:vertAlign w:val="baseline"/>
      </w:rPr>
    </w:lvl>
    <w:lvl w:ilvl="6" w:tentative="0">
      <w:start w:val="1"/>
      <w:numFmt w:val="decimal"/>
      <w:lvlText w:val="%1.%2.%3.%4.%5.%6.%7"/>
      <w:lvlJc w:val="left"/>
      <w:pPr>
        <w:ind w:left="1296" w:hanging="1296"/>
      </w:pPr>
      <w:rPr>
        <w:b w:val="0"/>
        <w:i w:val="0"/>
        <w:smallCaps w:val="0"/>
        <w:strike w:val="0"/>
        <w:color w:val="000000"/>
        <w:sz w:val="20"/>
        <w:szCs w:val="20"/>
        <w:u w:val="none"/>
        <w:shd w:val="clear" w:fill="auto"/>
        <w:vertAlign w:val="baseline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b w:val="0"/>
        <w:i w:val="0"/>
        <w:smallCaps w:val="0"/>
        <w:strike w:val="0"/>
        <w:color w:val="000000"/>
        <w:sz w:val="20"/>
        <w:szCs w:val="20"/>
        <w:u w:val="none"/>
        <w:shd w:val="clear" w:fill="auto"/>
        <w:vertAlign w:val="baseline"/>
      </w:r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  <w:rPr>
        <w:b w:val="0"/>
        <w:i w:val="0"/>
        <w:smallCaps w:val="0"/>
        <w:strike w:val="0"/>
        <w:color w:val="000000"/>
        <w:sz w:val="20"/>
        <w:szCs w:val="20"/>
        <w:u w:val="none"/>
        <w:shd w:val="clear" w:fill="auto"/>
        <w:vertAlign w:val="baseline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pStyle w:val="5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pStyle w:val="8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pStyle w:val="9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pStyle w:val="10"/>
      <w:lvlText w:val="-"/>
      <w:lvlJc w:val="left"/>
      <w:pPr>
        <w:ind w:left="6480" w:hanging="360"/>
      </w:pPr>
      <w:rPr>
        <w:u w:val="none"/>
      </w:rPr>
    </w:lvl>
  </w:abstractNum>
  <w:abstractNum w:abstractNumId="4">
    <w:nsid w:val="0248C179"/>
    <w:multiLevelType w:val="multilevel"/>
    <w:tmpl w:val="0248C179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nsid w:val="03D62ECE"/>
    <w:multiLevelType w:val="multilevel"/>
    <w:tmpl w:val="03D62ECE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nsid w:val="25B654F3"/>
    <w:multiLevelType w:val="multilevel"/>
    <w:tmpl w:val="25B654F3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nsid w:val="59ADCABA"/>
    <w:multiLevelType w:val="multilevel"/>
    <w:tmpl w:val="59ADCABA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8">
    <w:nsid w:val="72183CF9"/>
    <w:multiLevelType w:val="multilevel"/>
    <w:tmpl w:val="72183CF9"/>
    <w:lvl w:ilvl="0" w:tentative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7"/>
  </w:num>
  <w:num w:numId="4">
    <w:abstractNumId w:val="1"/>
  </w:num>
  <w:num w:numId="5">
    <w:abstractNumId w:val="0"/>
  </w:num>
  <w:num w:numId="6">
    <w:abstractNumId w:val="5"/>
  </w:num>
  <w:num w:numId="7">
    <w:abstractNumId w:val="6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720"/>
  <w:footnotePr>
    <w:footnote w:id="0"/>
    <w:footnote w:id="1"/>
  </w:footnotePr>
  <w:compat>
    <w:compatSetting w:name="compatibilityMode" w:uri="http://schemas.microsoft.com/office/word" w:val="15"/>
  </w:compat>
  <w:rsids>
    <w:rsidRoot w:val="00000000"/>
    <w:rsid w:val="305F4425"/>
    <w:rsid w:val="6141719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120"/>
    </w:pPr>
    <w:rPr>
      <w:rFonts w:ascii="Arial" w:hAnsi="Arial" w:eastAsia="Arial" w:cs="Arial"/>
      <w:sz w:val="22"/>
      <w:szCs w:val="22"/>
      <w:lang w:val="vi"/>
    </w:rPr>
  </w:style>
  <w:style w:type="paragraph" w:styleId="2">
    <w:name w:val="heading 1"/>
    <w:next w:val="1"/>
    <w:qFormat/>
    <w:uiPriority w:val="9"/>
    <w:pPr>
      <w:keepNext/>
      <w:keepLines/>
      <w:numPr>
        <w:numId w:val="1"/>
      </w:numPr>
      <w:spacing w:before="240" w:after="60"/>
      <w:outlineLvl w:val="0"/>
    </w:pPr>
    <w:rPr>
      <w:rFonts w:ascii="Arial" w:hAnsi="Arial" w:eastAsia="Arial" w:cs="Arial"/>
      <w:b/>
      <w:sz w:val="32"/>
      <w:szCs w:val="32"/>
      <w:lang w:val="vi"/>
    </w:rPr>
  </w:style>
  <w:style w:type="paragraph" w:styleId="3">
    <w:name w:val="heading 2"/>
    <w:next w:val="1"/>
    <w:unhideWhenUsed/>
    <w:qFormat/>
    <w:uiPriority w:val="9"/>
    <w:pPr>
      <w:keepNext/>
      <w:keepLines/>
      <w:numPr>
        <w:ilvl w:val="1"/>
        <w:numId w:val="1"/>
      </w:numPr>
      <w:spacing w:before="240" w:after="60"/>
      <w:outlineLvl w:val="1"/>
    </w:pPr>
    <w:rPr>
      <w:rFonts w:ascii="Arial" w:hAnsi="Arial" w:eastAsia="Arial" w:cs="Arial"/>
      <w:b/>
      <w:i/>
      <w:sz w:val="24"/>
      <w:szCs w:val="24"/>
      <w:lang w:val="vi"/>
    </w:rPr>
  </w:style>
  <w:style w:type="paragraph" w:styleId="4">
    <w:name w:val="heading 3"/>
    <w:next w:val="1"/>
    <w:unhideWhenUsed/>
    <w:qFormat/>
    <w:uiPriority w:val="9"/>
    <w:pPr>
      <w:keepNext/>
      <w:keepLines/>
      <w:numPr>
        <w:ilvl w:val="2"/>
        <w:numId w:val="1"/>
      </w:numPr>
      <w:spacing w:before="240" w:after="60"/>
      <w:outlineLvl w:val="2"/>
    </w:pPr>
    <w:rPr>
      <w:rFonts w:ascii="Times New Roman" w:hAnsi="Times New Roman" w:eastAsia="Times New Roman" w:cs="Times New Roman"/>
      <w:b/>
      <w:sz w:val="22"/>
      <w:szCs w:val="22"/>
      <w:lang w:val="vi"/>
    </w:rPr>
  </w:style>
  <w:style w:type="paragraph" w:styleId="5">
    <w:name w:val="heading 4"/>
    <w:next w:val="1"/>
    <w:unhideWhenUsed/>
    <w:qFormat/>
    <w:uiPriority w:val="9"/>
    <w:pPr>
      <w:keepNext/>
      <w:keepLines/>
      <w:numPr>
        <w:ilvl w:val="3"/>
        <w:numId w:val="1"/>
      </w:numPr>
      <w:spacing w:before="240" w:after="60"/>
      <w:ind w:left="1431"/>
      <w:outlineLvl w:val="3"/>
    </w:pPr>
    <w:rPr>
      <w:rFonts w:ascii="Times New Roman" w:hAnsi="Times New Roman" w:eastAsia="Times New Roman" w:cs="Times New Roman"/>
      <w:b/>
      <w:i/>
      <w:sz w:val="22"/>
      <w:szCs w:val="22"/>
      <w:lang w:val="vi"/>
    </w:rPr>
  </w:style>
  <w:style w:type="paragraph" w:styleId="6">
    <w:name w:val="heading 5"/>
    <w:next w:val="1"/>
    <w:semiHidden/>
    <w:unhideWhenUsed/>
    <w:qFormat/>
    <w:uiPriority w:val="9"/>
    <w:pPr>
      <w:keepNext/>
      <w:keepLines/>
      <w:numPr>
        <w:ilvl w:val="4"/>
        <w:numId w:val="1"/>
      </w:numPr>
      <w:spacing w:before="240" w:after="60"/>
      <w:outlineLvl w:val="4"/>
    </w:pPr>
    <w:rPr>
      <w:rFonts w:ascii="Arial" w:hAnsi="Arial" w:eastAsia="Arial" w:cs="Arial"/>
      <w:sz w:val="22"/>
      <w:szCs w:val="22"/>
      <w:lang w:val="vi"/>
    </w:rPr>
  </w:style>
  <w:style w:type="paragraph" w:styleId="7">
    <w:name w:val="heading 6"/>
    <w:next w:val="1"/>
    <w:semiHidden/>
    <w:unhideWhenUsed/>
    <w:qFormat/>
    <w:uiPriority w:val="9"/>
    <w:pPr>
      <w:keepNext/>
      <w:keepLines/>
      <w:numPr>
        <w:ilvl w:val="5"/>
        <w:numId w:val="1"/>
      </w:numPr>
      <w:spacing w:before="240" w:after="60"/>
      <w:outlineLvl w:val="5"/>
    </w:pPr>
    <w:rPr>
      <w:rFonts w:ascii="Arial" w:hAnsi="Arial" w:eastAsia="Arial" w:cs="Arial"/>
      <w:i/>
      <w:sz w:val="22"/>
      <w:szCs w:val="22"/>
      <w:lang w:val="vi"/>
    </w:rPr>
  </w:style>
  <w:style w:type="paragraph" w:styleId="8">
    <w:name w:val="heading 7"/>
    <w:basedOn w:val="1"/>
    <w:next w:val="1"/>
    <w:link w:val="31"/>
    <w:semiHidden/>
    <w:unhideWhenUsed/>
    <w:qFormat/>
    <w:uiPriority w:val="9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9">
    <w:name w:val="heading 8"/>
    <w:basedOn w:val="1"/>
    <w:next w:val="1"/>
    <w:link w:val="32"/>
    <w:semiHidden/>
    <w:unhideWhenUsed/>
    <w:qFormat/>
    <w:uiPriority w:val="9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33"/>
    <w:semiHidden/>
    <w:unhideWhenUsed/>
    <w:qFormat/>
    <w:uiPriority w:val="9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footer"/>
    <w:basedOn w:val="1"/>
    <w:link w:val="30"/>
    <w:unhideWhenUsed/>
    <w:qFormat/>
    <w:uiPriority w:val="99"/>
    <w:pPr>
      <w:tabs>
        <w:tab w:val="center" w:pos="4680"/>
        <w:tab w:val="right" w:pos="9360"/>
      </w:tabs>
      <w:spacing w:before="0"/>
    </w:pPr>
  </w:style>
  <w:style w:type="paragraph" w:styleId="14">
    <w:name w:val="header"/>
    <w:basedOn w:val="1"/>
    <w:link w:val="29"/>
    <w:unhideWhenUsed/>
    <w:qFormat/>
    <w:uiPriority w:val="99"/>
    <w:pPr>
      <w:tabs>
        <w:tab w:val="center" w:pos="4680"/>
        <w:tab w:val="right" w:pos="9360"/>
      </w:tabs>
      <w:spacing w:before="0"/>
    </w:pPr>
  </w:style>
  <w:style w:type="character" w:styleId="15">
    <w:name w:val="Hyperlink"/>
    <w:basedOn w:val="11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paragraph" w:styleId="16">
    <w:name w:val="Subtitle"/>
    <w:next w:val="1"/>
    <w:qFormat/>
    <w:uiPriority w:val="0"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  <w:lang w:val="vi"/>
    </w:rPr>
  </w:style>
  <w:style w:type="table" w:styleId="17">
    <w:name w:val="Table Grid"/>
    <w:basedOn w:val="18"/>
    <w:qFormat/>
    <w:uiPriority w:val="39"/>
    <w:pPr>
      <w:spacing w:before="0"/>
    </w:pPr>
    <w:rPr>
      <w:rFonts w:asciiTheme="minorHAnsi" w:hAnsiTheme="minorHAnsi" w:eastAsiaTheme="minorHAnsi" w:cstheme="minorBidi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8">
    <w:name w:val="Table Normal1"/>
    <w:qFormat/>
    <w:uiPriority w:val="0"/>
  </w:style>
  <w:style w:type="paragraph" w:styleId="19">
    <w:name w:val="Title"/>
    <w:next w:val="1"/>
    <w:qFormat/>
    <w:uiPriority w:val="10"/>
    <w:pPr>
      <w:keepNext/>
      <w:keepLines/>
      <w:spacing w:before="480" w:after="120"/>
    </w:pPr>
    <w:rPr>
      <w:rFonts w:ascii="Arial" w:hAnsi="Arial" w:eastAsia="Arial" w:cs="Arial"/>
      <w:b/>
      <w:sz w:val="72"/>
      <w:szCs w:val="72"/>
      <w:lang w:val="vi"/>
    </w:rPr>
  </w:style>
  <w:style w:type="paragraph" w:styleId="20">
    <w:name w:val="toc 1"/>
    <w:basedOn w:val="1"/>
    <w:next w:val="1"/>
    <w:autoRedefine/>
    <w:unhideWhenUsed/>
    <w:qFormat/>
    <w:uiPriority w:val="39"/>
    <w:pPr>
      <w:spacing w:after="100"/>
    </w:pPr>
  </w:style>
  <w:style w:type="paragraph" w:styleId="21">
    <w:name w:val="toc 2"/>
    <w:basedOn w:val="1"/>
    <w:next w:val="1"/>
    <w:autoRedefine/>
    <w:unhideWhenUsed/>
    <w:qFormat/>
    <w:uiPriority w:val="39"/>
    <w:pPr>
      <w:spacing w:after="100"/>
      <w:ind w:left="220"/>
    </w:pPr>
  </w:style>
  <w:style w:type="paragraph" w:styleId="22">
    <w:name w:val="toc 3"/>
    <w:basedOn w:val="1"/>
    <w:next w:val="1"/>
    <w:autoRedefine/>
    <w:unhideWhenUsed/>
    <w:qFormat/>
    <w:uiPriority w:val="39"/>
    <w:pPr>
      <w:spacing w:after="100"/>
      <w:ind w:left="440"/>
    </w:pPr>
  </w:style>
  <w:style w:type="paragraph" w:styleId="23">
    <w:name w:val="toc 4"/>
    <w:basedOn w:val="1"/>
    <w:next w:val="1"/>
    <w:autoRedefine/>
    <w:unhideWhenUsed/>
    <w:qFormat/>
    <w:uiPriority w:val="39"/>
    <w:pPr>
      <w:spacing w:after="100"/>
      <w:ind w:left="660"/>
    </w:pPr>
  </w:style>
  <w:style w:type="table" w:customStyle="1" w:styleId="24">
    <w:name w:val="_Style 23"/>
    <w:basedOn w:val="18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5">
    <w:name w:val="_Style 24"/>
    <w:basedOn w:val="18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6">
    <w:name w:val="_Style 25"/>
    <w:basedOn w:val="18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7">
    <w:name w:val="_Style 26"/>
    <w:basedOn w:val="18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28">
    <w:name w:val="_Style 27"/>
    <w:basedOn w:val="18"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29">
    <w:name w:val="Header Char"/>
    <w:basedOn w:val="11"/>
    <w:link w:val="14"/>
    <w:uiPriority w:val="99"/>
  </w:style>
  <w:style w:type="character" w:customStyle="1" w:styleId="30">
    <w:name w:val="Footer Char"/>
    <w:basedOn w:val="11"/>
    <w:link w:val="13"/>
    <w:uiPriority w:val="99"/>
  </w:style>
  <w:style w:type="character" w:customStyle="1" w:styleId="31">
    <w:name w:val="Heading 7 Char"/>
    <w:basedOn w:val="11"/>
    <w:link w:val="8"/>
    <w:semiHidden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32">
    <w:name w:val="Heading 8 Char"/>
    <w:basedOn w:val="11"/>
    <w:link w:val="9"/>
    <w:semiHidden/>
    <w:qFormat/>
    <w:uiPriority w:val="9"/>
    <w:rPr>
      <w:rFonts w:asciiTheme="majorHAnsi" w:hAnsiTheme="majorHAnsi" w:eastAsiaTheme="majorEastAsia" w:cstheme="majorBidi"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3">
    <w:name w:val="Heading 9 Char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262626" w:themeColor="text1" w:themeTint="D9"/>
      <w:sz w:val="21"/>
      <w:szCs w:val="21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table" w:customStyle="1" w:styleId="34">
    <w:name w:val="19"/>
    <w:basedOn w:val="18"/>
    <w:uiPriority w:val="0"/>
    <w:pPr>
      <w:spacing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  <w:lang w:eastAsia="en-US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35">
    <w:name w:val="List Paragraph"/>
    <w:basedOn w:val="1"/>
    <w:qFormat/>
    <w:uiPriority w:val="34"/>
    <w:pPr>
      <w:spacing w:after="60"/>
      <w:ind w:left="720"/>
      <w:contextualSpacing/>
    </w:pPr>
    <w:rPr>
      <w:rFonts w:ascii="Tahoma" w:hAnsi="Tahoma" w:eastAsia="Tahoma"/>
      <w:sz w:val="20"/>
      <w:szCs w:val="20"/>
      <w:lang w:val="en-US" w:eastAsia="en-US"/>
    </w:rPr>
  </w:style>
  <w:style w:type="table" w:customStyle="1" w:styleId="36">
    <w:name w:val="_Style 43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7">
    <w:name w:val="_Style 44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38">
    <w:name w:val="_Style 45"/>
    <w:basedOn w:val="18"/>
    <w:qFormat/>
    <w:uiPriority w:val="0"/>
    <w:tblPr>
      <w:tblCellMar>
        <w:left w:w="115" w:type="dxa"/>
        <w:right w:w="115" w:type="dxa"/>
      </w:tblCellMar>
    </w:tblPr>
  </w:style>
  <w:style w:type="table" w:customStyle="1" w:styleId="39">
    <w:name w:val="_Style 46"/>
    <w:basedOn w:val="18"/>
    <w:qFormat/>
    <w:uiPriority w:val="0"/>
    <w:tblPr>
      <w:tblCellMar>
        <w:left w:w="115" w:type="dxa"/>
        <w:right w:w="115" w:type="dxa"/>
      </w:tblCellMar>
    </w:tblPr>
  </w:style>
  <w:style w:type="table" w:customStyle="1" w:styleId="40">
    <w:name w:val="_Style 47"/>
    <w:basedOn w:val="18"/>
    <w:qFormat/>
    <w:uiPriority w:val="0"/>
    <w:tblPr>
      <w:tblCellMar>
        <w:left w:w="115" w:type="dxa"/>
        <w:right w:w="115" w:type="dxa"/>
      </w:tblCellMar>
    </w:tblPr>
  </w:style>
  <w:style w:type="table" w:customStyle="1" w:styleId="41">
    <w:name w:val="_Style 48"/>
    <w:basedOn w:val="18"/>
    <w:qFormat/>
    <w:uiPriority w:val="0"/>
    <w:tblPr>
      <w:tblCellMar>
        <w:left w:w="115" w:type="dxa"/>
        <w:right w:w="115" w:type="dxa"/>
      </w:tblCellMar>
    </w:tblPr>
  </w:style>
  <w:style w:type="table" w:customStyle="1" w:styleId="42">
    <w:name w:val="_Style 49"/>
    <w:basedOn w:val="18"/>
    <w:qFormat/>
    <w:uiPriority w:val="0"/>
    <w:tblPr>
      <w:tblCellMar>
        <w:left w:w="115" w:type="dxa"/>
        <w:right w:w="115" w:type="dxa"/>
      </w:tblCellMar>
    </w:tblPr>
  </w:style>
  <w:style w:type="table" w:customStyle="1" w:styleId="43">
    <w:name w:val="_Style 50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4">
    <w:name w:val="_Style 51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5">
    <w:name w:val="_Style 52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6">
    <w:name w:val="_Style 53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7">
    <w:name w:val="_Style 54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8">
    <w:name w:val="_Style 55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49">
    <w:name w:val="_Style 56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0">
    <w:name w:val="_Style 57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1">
    <w:name w:val="_Style 58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2">
    <w:name w:val="_Style 60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3">
    <w:name w:val="_Style 61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4">
    <w:name w:val="_Style 62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5">
    <w:name w:val="_Style 63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6">
    <w:name w:val="_Style 64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7">
    <w:name w:val="_Style 65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8">
    <w:name w:val="_Style 66"/>
    <w:basedOn w:val="18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9">
    <w:name w:val="_Style 67"/>
    <w:basedOn w:val="18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0">
    <w:name w:val="_Style 68"/>
    <w:basedOn w:val="18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1">
    <w:name w:val="_Style 69"/>
    <w:basedOn w:val="18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2">
    <w:name w:val="_Style 70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3">
    <w:name w:val="_Style 71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4">
    <w:name w:val="_Style 72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5">
    <w:name w:val="_Style 73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6">
    <w:name w:val="_Style 74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7">
    <w:name w:val="_Style 75"/>
    <w:basedOn w:val="18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8">
    <w:name w:val="_Style 76"/>
    <w:basedOn w:val="18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69">
    <w:name w:val="_Style 77"/>
    <w:basedOn w:val="18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0">
    <w:name w:val="_Style 78"/>
    <w:basedOn w:val="18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1">
    <w:name w:val="_Style 79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2">
    <w:name w:val="_Style 80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3">
    <w:name w:val="_Style 81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4">
    <w:name w:val="_Style 82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5">
    <w:name w:val="_Style 83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6">
    <w:name w:val="_Style 84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7">
    <w:name w:val="_Style 85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8">
    <w:name w:val="_Style 86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79">
    <w:name w:val="_Style 87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0">
    <w:name w:val="_Style 88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1">
    <w:name w:val="_Style 89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2">
    <w:name w:val="_Style 90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3">
    <w:name w:val="_Style 91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4">
    <w:name w:val="_Style 92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5">
    <w:name w:val="_Style 93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6">
    <w:name w:val="_Style 94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7">
    <w:name w:val="_Style 95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8">
    <w:name w:val="_Style 96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89">
    <w:name w:val="_Style 97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0">
    <w:name w:val="_Style 98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1">
    <w:name w:val="_Style 99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2">
    <w:name w:val="_Style 100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3">
    <w:name w:val="_Style 101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4">
    <w:name w:val="_Style 102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5">
    <w:name w:val="_Style 103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6">
    <w:name w:val="_Style 104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7">
    <w:name w:val="_Style 105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8">
    <w:name w:val="_Style 106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99">
    <w:name w:val="_Style 107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0">
    <w:name w:val="_Style 108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1">
    <w:name w:val="_Style 109"/>
    <w:basedOn w:val="18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2">
    <w:name w:val="_Style 110"/>
    <w:basedOn w:val="18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3">
    <w:name w:val="_Style 111"/>
    <w:basedOn w:val="18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4">
    <w:name w:val="_Style 112"/>
    <w:basedOn w:val="18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5">
    <w:name w:val="_Style 113"/>
    <w:basedOn w:val="18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6">
    <w:name w:val="_Style 114"/>
    <w:basedOn w:val="18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7">
    <w:name w:val="_Style 115"/>
    <w:basedOn w:val="18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8">
    <w:name w:val="_Style 116"/>
    <w:basedOn w:val="18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09">
    <w:name w:val="_Style 117"/>
    <w:basedOn w:val="18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0">
    <w:name w:val="_Style 118"/>
    <w:basedOn w:val="18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1">
    <w:name w:val="_Style 119"/>
    <w:basedOn w:val="18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2">
    <w:name w:val="_Style 120"/>
    <w:basedOn w:val="18"/>
    <w:qFormat/>
    <w:uiPriority w:val="0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3">
    <w:name w:val="_Style 121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4">
    <w:name w:val="_Style 122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5">
    <w:name w:val="_Style 123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6">
    <w:name w:val="_Style 124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7">
    <w:name w:val="_Style 125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8">
    <w:name w:val="_Style 126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119">
    <w:name w:val="_Style 127"/>
    <w:basedOn w:val="18"/>
    <w:qFormat/>
    <w:uiPriority w:val="0"/>
    <w:pPr>
      <w:spacing w:before="0" w:after="60" w:line="360" w:lineRule="auto"/>
      <w:ind w:firstLine="720"/>
      <w:jc w:val="both"/>
    </w:pPr>
    <w:rPr>
      <w:rFonts w:ascii="Times New Roman" w:hAnsi="Times New Roman" w:eastAsia="Times New Roman" w:cs="Times New Roman"/>
      <w:sz w:val="26"/>
      <w:szCs w:val="26"/>
    </w:rPr>
    <w:tblPr>
      <w:tblCellMar>
        <w:top w:w="100" w:type="dxa"/>
        <w:left w:w="100" w:type="dxa"/>
        <w:bottom w:w="100" w:type="dxa"/>
        <w:right w:w="10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jpe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7" Type="http://schemas.openxmlformats.org/officeDocument/2006/relationships/fontTable" Target="fontTable.xml"/><Relationship Id="rId46" Type="http://schemas.openxmlformats.org/officeDocument/2006/relationships/customXml" Target="../customXml/item2.xml"/><Relationship Id="rId45" Type="http://schemas.openxmlformats.org/officeDocument/2006/relationships/numbering" Target="numbering.xml"/><Relationship Id="rId44" Type="http://schemas.openxmlformats.org/officeDocument/2006/relationships/customXml" Target="../customXml/item1.xml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H4/F1sP1PWK8ChIa3b+DuGdq76Q==">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</go:docsCustomData>
</go:gDocsCustomXmlDataStorage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80</Pages>
  <TotalTime>6</TotalTime>
  <ScaleCrop>false</ScaleCrop>
  <LinksUpToDate>false</LinksUpToDate>
  <Application>WPS Office_12.2.0.16909_F1E327BC-269C-435d-A152-05C5408002CA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2024-04-14T03:33:00Z</dcterms:created>
  <dc:creator>User</dc:creator>
  <cp:lastModifiedBy>Thi Nguyễn Anh</cp:lastModifiedBy>
  <dcterms:modified xsi:type="dcterms:W3CDTF">2024-05-09T15:05:14Z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D57DFDF0A37444B6A0BD753B978AFD2F_12</vt:lpwstr>
  </property>
</Properties>
</file>